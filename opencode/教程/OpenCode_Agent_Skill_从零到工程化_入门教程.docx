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33B43">
      <w:pPr>
        <w:spacing w:before="1600"/>
        <w:jc w:val="center"/>
      </w:pPr>
      <w:r>
        <w:rPr>
          <w:rFonts w:ascii="Noto Sans CJK SC" w:hAnsi="Noto Sans CJK SC" w:eastAsia="Noto Sans CJK SC"/>
          <w:b/>
          <w:color w:val="153755"/>
          <w:sz w:val="54"/>
        </w:rPr>
        <w:t>OpenCode Agent 与 Skill</w:t>
      </w:r>
      <w:r>
        <w:rPr>
          <w:rFonts w:ascii="Noto Sans CJK SC" w:hAnsi="Noto Sans CJK SC" w:eastAsia="Noto Sans CJK SC"/>
          <w:b/>
          <w:color w:val="153755"/>
          <w:sz w:val="54"/>
        </w:rPr>
        <w:br w:type="textWrapping"/>
      </w:r>
      <w:r>
        <w:rPr>
          <w:rFonts w:ascii="Noto Sans CJK SC" w:hAnsi="Noto Sans CJK SC" w:eastAsia="Noto Sans CJK SC"/>
          <w:b/>
          <w:color w:val="153755"/>
          <w:sz w:val="54"/>
        </w:rPr>
        <w:t>从零到工程化入门教程</w:t>
      </w:r>
    </w:p>
    <w:p w14:paraId="18D1730B">
      <w:pPr>
        <w:spacing w:before="320"/>
        <w:jc w:val="center"/>
      </w:pPr>
      <w:r>
        <w:rPr>
          <w:rFonts w:ascii="Noto Sans CJK SC" w:hAnsi="Noto Sans CJK SC" w:eastAsia="Noto Sans CJK SC"/>
          <w:color w:val="42576A"/>
          <w:sz w:val="26"/>
        </w:rPr>
        <w:t>面向第一次接触 AI Agent / OpenCode 的开发者</w:t>
      </w:r>
    </w:p>
    <w:p w14:paraId="7FADE54E">
      <w:pPr>
        <w:spacing w:before="560"/>
        <w:jc w:val="center"/>
      </w:pPr>
      <w:r>
        <w:rPr>
          <w:rFonts w:ascii="Noto Sans CJK SC" w:hAnsi="Noto Sans CJK SC" w:eastAsia="Noto Sans CJK SC"/>
          <w:color w:val="5A5A5A"/>
          <w:sz w:val="21"/>
        </w:rPr>
        <w:t>Agent 原理  ·  Agent 编写  ·  Skill 编写  ·  权限  ·  AGENTS.md  ·  Command  ·  多 Agent 编排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7742848">
        <w:trPr>
          <w:jc w:val="center"/>
        </w:trPr>
        <w:tc>
          <w:tcPr>
            <w:tcW w:w="9972" w:type="dxa"/>
            <w:shd w:val="clear" w:color="auto" w:fill="F3F6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962FC4B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4C566A"/>
                <w:sz w:val="19"/>
              </w:rPr>
              <w:t xml:space="preserve">版本说明  </w:t>
            </w:r>
            <w:r>
              <w:rPr>
                <w:rFonts w:ascii="Noto Sans CJK SC" w:hAnsi="Noto Sans CJK SC" w:eastAsia="Noto Sans CJK SC"/>
                <w:sz w:val="19"/>
              </w:rPr>
              <w:t>本文以 2026 年 8 月 7 日可访问的 OpenCode 官方文档为规范基线，并参考菜鸟教程 AI Agent / Skills 系列用于入门概念解释。遇到第三方教程与 OpenCode 官方实现细节不一致时，以 OpenCode 官方文档为准。</w:t>
            </w:r>
          </w:p>
        </w:tc>
      </w:tr>
    </w:tbl>
    <w:p w14:paraId="7B50A127">
      <w:pPr>
        <w:spacing w:after="0"/>
      </w:pPr>
    </w:p>
    <w:p w14:paraId="09297261">
      <w:pPr>
        <w:spacing w:before="2400"/>
        <w:jc w:val="center"/>
      </w:pPr>
      <w:r>
        <w:rPr>
          <w:rFonts w:ascii="Noto Sans CJK SC" w:hAnsi="Noto Sans CJK SC" w:eastAsia="Noto Sans CJK SC"/>
          <w:b/>
          <w:color w:val="1F4E79"/>
          <w:sz w:val="21"/>
        </w:rPr>
        <w:t>教程目标：让读者在一个小时内理解核心概念，并能自己写出第一个可工作的 Agent + Skill。</w:t>
      </w:r>
    </w:p>
    <w:p w14:paraId="24FB4679">
      <w:r>
        <w:br w:type="page"/>
      </w:r>
    </w:p>
    <w:p w14:paraId="2F91BC93">
      <w:pPr>
        <w:pStyle w:val="2"/>
        <w:keepNext/>
      </w:pPr>
      <w:r>
        <w:t>阅读指南</w:t>
      </w:r>
    </w:p>
    <w:p w14:paraId="6B9A7567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这不是一份“只解释配置字段”的手册。它先解释 AI Agent 为什么能从“回答问题”升级为“完成任务”，再把通用 Agent 概念映射到 OpenCode 的实际目录、Markdown 文件、权限和工具调用机制。</w:t>
      </w:r>
    </w:p>
    <w:p w14:paraId="53037365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如果你从未写过 Agent，不需要先学习 LangChain、LangGraph 或多智能体理论。只要会使用终端、能读懂基础代码，并知道文件和目录是什么，就可以按本教程逐步完成。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040"/>
        <w:gridCol w:w="2520"/>
      </w:tblGrid>
      <w:tr w14:paraId="6D8D80E1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8F954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阶段</w:t>
            </w:r>
          </w:p>
        </w:tc>
        <w:tc>
          <w:tcPr>
            <w:tcW w:w="50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D0C12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你将学会什么</w:t>
            </w:r>
          </w:p>
        </w:tc>
        <w:tc>
          <w:tcPr>
            <w:tcW w:w="2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5F3E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建议重点</w:t>
            </w:r>
          </w:p>
        </w:tc>
      </w:tr>
      <w:tr w14:paraId="4A1FBC9B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ACDE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第一阶段：理解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A6A8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Agent、LLM、工具、规划、上下文、Agent Loop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37F0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不要急着背配置字段</w:t>
            </w:r>
          </w:p>
        </w:tc>
      </w:tr>
      <w:tr w14:paraId="3A71DF0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439C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第二阶段：动手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9334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创建第一个 OpenCode Agent 和 Skill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390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先跑通最小例子</w:t>
            </w:r>
          </w:p>
        </w:tc>
      </w:tr>
      <w:tr w14:paraId="305C9740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D096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第三阶段：组合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0183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AGENTS.md、Command、Agent + Skill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888C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理解职责边界</w:t>
            </w:r>
          </w:p>
        </w:tc>
      </w:tr>
      <w:tr w14:paraId="672C6A2F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7BEC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第四阶段：工程化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4D72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权限、测试、调试、多 Agent、Skill Hub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252C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稳定性优先于“聪明”</w:t>
            </w:r>
          </w:p>
        </w:tc>
      </w:tr>
    </w:tbl>
    <w:p w14:paraId="70FBF046">
      <w:pPr>
        <w:spacing w:after="0"/>
      </w:pPr>
    </w:p>
    <w:p w14:paraId="3BD4FD1C">
      <w:pPr>
        <w:pStyle w:val="2"/>
        <w:keepNext/>
      </w:pPr>
      <w:r>
        <w:t>目录</w:t>
      </w:r>
    </w:p>
    <w:p w14:paraId="70D65647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第 1 章：为什么需要 Agent：从聊天机器人到任务执行者</w:t>
      </w:r>
    </w:p>
    <w:p w14:paraId="0779A797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第 2 章：AI Agent 的五个核心部分与 Agent Loop</w:t>
      </w:r>
    </w:p>
    <w:p w14:paraId="04A70E71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第 3 章：把通用 Agent 概念映射到 OpenCode</w:t>
      </w:r>
    </w:p>
    <w:p w14:paraId="6A156EB4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4.  第 4 章：OpenCode 的 Agent、Skill、AGENTS.md、Command、Tool 到底有什么区别</w:t>
      </w:r>
    </w:p>
    <w:p w14:paraId="7EFB016F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5.  第 5 章：准备环境与第一个练习项目</w:t>
      </w:r>
    </w:p>
    <w:p w14:paraId="719C80CC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6.  第 6 章：从零编写第一个 Agent：python-teacher</w:t>
      </w:r>
    </w:p>
    <w:p w14:paraId="5EAAAC6D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7.  第 7 章：从零编写第一个 Skill：python-beginner</w:t>
      </w:r>
    </w:p>
    <w:p w14:paraId="78529757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8.  第 8 章：让 Agent 真正加载 Skill</w:t>
      </w:r>
    </w:p>
    <w:p w14:paraId="446747BF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9.  第 9 章：Agent 配置字段逐项详解</w:t>
      </w:r>
    </w:p>
    <w:p w14:paraId="505AE999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10.  第 10 章：Skill 规范逐项详解与渐进式披露</w:t>
      </w:r>
    </w:p>
    <w:p w14:paraId="1A836994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11.  第 11 章：第二套完整实战：code-reviewer + code-review</w:t>
      </w:r>
    </w:p>
    <w:p w14:paraId="1A7E1E23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12.  第 12 章：AGENTS.md 与 Command：把个人提示词升级为项目工作流</w:t>
      </w:r>
    </w:p>
    <w:p w14:paraId="2007C9BE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13.  第 13 章：权限与安全：allow / ask / deny 的正确用法</w:t>
      </w:r>
    </w:p>
    <w:p w14:paraId="722FDD12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14.  第 14 章：调试：为什么 Agent / Skill 没有生效</w:t>
      </w:r>
    </w:p>
    <w:p w14:paraId="4248384E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15.  第 15 章：从单 Agent 到多 Agent 编排</w:t>
      </w:r>
    </w:p>
    <w:p w14:paraId="369DB316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16.  第 16 章：设计原则：什么应该写进 Agent，什么应该写进 Skill</w:t>
      </w:r>
    </w:p>
    <w:p w14:paraId="553C54E8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17.  第 17 章：企业级 Skill Hub / GitLab 的扩展设计</w:t>
      </w:r>
    </w:p>
    <w:p w14:paraId="11422A6F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18.  第 18 章：练习路线、检查清单与参考资料</w:t>
      </w:r>
    </w:p>
    <w:p w14:paraId="6E8B86C6">
      <w:pPr>
        <w:pStyle w:val="2"/>
        <w:keepNext/>
      </w:pPr>
      <w:r>
        <w:t>第 1 章  为什么需要 Agent：从聊天机器人到任务执行者</w:t>
      </w:r>
    </w:p>
    <w:p w14:paraId="418AD2DF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菜鸟教程将 AI Agent 的核心差异概括为：普通大模型主要“输出内容”，而 Agent 会围绕目标持续规划、使用工具并推动执行。对编程场景来说，这个区别非常关键：你不是只让模型告诉你“代码应该怎么改”，而是允许它读取仓库、定位文件、修改代码、运行测试，再根据测试结果继续修正。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E00BA2C">
        <w:trPr>
          <w:jc w:val="center"/>
        </w:trPr>
        <w:tc>
          <w:tcPr>
            <w:tcW w:w="9972" w:type="dxa"/>
            <w:shd w:val="clear" w:color="auto" w:fill="EAF7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1901D4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27346"/>
                <w:sz w:val="19"/>
              </w:rPr>
              <w:t xml:space="preserve">一句话记忆  </w:t>
            </w:r>
            <w:r>
              <w:rPr>
                <w:rFonts w:ascii="Noto Sans CJK SC" w:hAnsi="Noto Sans CJK SC" w:eastAsia="Noto Sans CJK SC"/>
                <w:sz w:val="19"/>
              </w:rPr>
              <w:t>LLM 更像“大脑”；Agent = 大脑 + 可用工具 + 工作规则 + 执行循环。</w:t>
            </w:r>
          </w:p>
        </w:tc>
      </w:tr>
    </w:tbl>
    <w:p w14:paraId="2C03882D">
      <w:pPr>
        <w:spacing w:after="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456"/>
        <w:gridCol w:w="3888"/>
      </w:tblGrid>
      <w:tr w14:paraId="073D909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ADEA4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能力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48367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普通聊天式 LLM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B9EF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OpenCode Agent</w:t>
            </w:r>
          </w:p>
        </w:tc>
      </w:tr>
      <w:tr w14:paraId="197AA66A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B0CB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理解需求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D59A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1C35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</w:t>
            </w:r>
          </w:p>
        </w:tc>
      </w:tr>
      <w:tr w14:paraId="1537AB90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CB1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读取项目文件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54E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通常需要手动粘贴/上传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0E7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可以通过工具主动读取</w:t>
            </w:r>
          </w:p>
        </w:tc>
      </w:tr>
      <w:tr w14:paraId="7A6C16EB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EDCB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修改文件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182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只给你代码片段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F3A5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在权限允许时直接修改</w:t>
            </w:r>
          </w:p>
        </w:tc>
      </w:tr>
      <w:tr w14:paraId="44629689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649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执行命令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D915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通常不能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D55F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可以运行测试、Git、构建命令</w:t>
            </w:r>
          </w:p>
        </w:tc>
      </w:tr>
      <w:tr w14:paraId="38A0E73F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9824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根据执行结果继续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8721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有限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0117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可以观察工具结果并继续迭代</w:t>
            </w:r>
          </w:p>
        </w:tc>
      </w:tr>
      <w:tr w14:paraId="50803A9B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1D62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权限边界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632B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通常较弱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8694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可以对 read/edit/bash/task/skill 等精细控制</w:t>
            </w:r>
          </w:p>
        </w:tc>
      </w:tr>
    </w:tbl>
    <w:p w14:paraId="0F69CCDC">
      <w:pPr>
        <w:spacing w:after="0"/>
      </w:pPr>
    </w:p>
    <w:p w14:paraId="484F950C">
      <w:pPr>
        <w:pStyle w:val="3"/>
        <w:keepNext/>
      </w:pPr>
      <w:r>
        <w:t>1.1 一个最直观的例子</w:t>
      </w:r>
    </w:p>
    <w:p w14:paraId="799726E2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用户说：“帮我修复这个 Python 项目的失败测试。”聊天模型可能告诉你排查思路；一个有工具权限的 Coding Agent 则会执行一个循环：先查看测试错误，再打开相关文件，提出修改，写入代码，重新执行测试，如果仍失败就继续分析。</w:t>
      </w:r>
    </w:p>
    <w:p w14:paraId="439B296E">
      <w:pPr>
        <w:spacing w:after="40"/>
        <w:jc w:val="center"/>
      </w:pPr>
      <w:r>
        <w:rPr>
          <w:rFonts w:ascii="Noto Sans CJK SC" w:hAnsi="Noto Sans CJK SC" w:eastAsia="Noto Sans CJK SC"/>
          <w:b/>
          <w:color w:val="595959"/>
          <w:sz w:val="17"/>
        </w:rPr>
        <w:t>概念图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0"/>
      </w:tblGrid>
      <w:tr w14:paraId="70F51B84">
        <w:trPr>
          <w:cantSplit/>
          <w:trHeight w:val="5434" w:hRule="atLeast"/>
          <w:jc w:val="center"/>
        </w:trPr>
        <w:tc>
          <w:tcPr>
            <w:tcW w:w="366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AF157E">
            <w:pPr>
              <w:spacing w:after="0" w:line="252" w:lineRule="auto"/>
              <w:jc w:val="center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用户目标：修复失败测试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读取项目 / 测试输出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理解失败原因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修改最小范围代码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运行测试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观察结果 ──失败──&gt; 再分析 / 再修改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通过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汇报完成结果</w:t>
            </w:r>
          </w:p>
        </w:tc>
      </w:tr>
    </w:tbl>
    <w:p w14:paraId="3C455506">
      <w:pPr>
        <w:spacing w:after="0"/>
      </w:pPr>
    </w:p>
    <w:p w14:paraId="1668AEC6">
      <w:pPr>
        <w:pStyle w:val="3"/>
        <w:keepNext/>
      </w:pPr>
      <w:r>
        <w:t>1.2 为什么 OpenCode 特别适合学习 Agent</w:t>
      </w:r>
    </w:p>
    <w:p w14:paraId="41D9438A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本身就是运行在终端里的 Coding Agent。它把“模型”与“工具”连接起来：模型负责理解与决策，工具负责文件读写、搜索、Shell 命令等真实操作。更重要的是，OpenCode 把 Agent、Skill、项目规则和权限都暴露为相对直观的 Markdown / JSON 配置，因此很适合作为学习 Agent 工程的入口。</w:t>
      </w:r>
    </w:p>
    <w:p w14:paraId="79D76BD5">
      <w:pPr>
        <w:pStyle w:val="2"/>
        <w:keepNext/>
      </w:pPr>
      <w:r>
        <w:t>第 2 章  AI Agent 的五个核心部分与 Agent Loop</w:t>
      </w:r>
    </w:p>
    <w:p w14:paraId="497B4FDA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菜鸟教程用“大脑、工具、记忆、规划”解释 Agent，并进一步加入感知层与 Agent Loop。为了便于编程学习，可以把一个 Coding Agent 拆成五部分：输入与环境、模型、规划、工具、上下文/状态。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880"/>
        <w:gridCol w:w="4392"/>
      </w:tblGrid>
      <w:tr w14:paraId="1A0ACB22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D86EB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组件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D4FB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通俗理解</w:t>
            </w:r>
          </w:p>
        </w:tc>
        <w:tc>
          <w:tcPr>
            <w:tcW w:w="43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9448E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在 Coding Agent 中的例子</w:t>
            </w:r>
          </w:p>
        </w:tc>
      </w:tr>
      <w:tr w14:paraId="2099858D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DE6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感知 / 输入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013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现在看到了什么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FCB0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用户请求、代码文件、测试输出、Git diff</w:t>
            </w:r>
          </w:p>
        </w:tc>
      </w:tr>
      <w:tr w14:paraId="312CDDA2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2C64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大脑 / LLM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794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理解并决定下一步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15E1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判断应该先读哪个文件、是否需要改代码</w:t>
            </w:r>
          </w:p>
        </w:tc>
      </w:tr>
      <w:tr w14:paraId="330396CE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B06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规划 Planning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C44F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把目标拆成步骤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BE0C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定位→修改→测试→复核</w:t>
            </w:r>
          </w:p>
        </w:tc>
      </w:tr>
      <w:tr w14:paraId="6F3C1CDD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9B9C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工具 Tools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C8AE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真正执行动作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32FB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read、grep、edit、bash、webfetch 等</w:t>
            </w:r>
          </w:p>
        </w:tc>
      </w:tr>
      <w:tr w14:paraId="1F373CEF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72E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上下文 / 状态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3C9C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记住当前任务的有效信息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5C44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对话历史、工具返回、AGENTS.md、已加载 Skill</w:t>
            </w:r>
          </w:p>
        </w:tc>
      </w:tr>
    </w:tbl>
    <w:p w14:paraId="79CA4CEA">
      <w:pPr>
        <w:spacing w:after="0"/>
      </w:pPr>
    </w:p>
    <w:p w14:paraId="3EDFCC6E">
      <w:pPr>
        <w:pStyle w:val="3"/>
        <w:keepNext/>
      </w:pPr>
      <w:r>
        <w:t>2.1 ReAct / Agent Loop：真正让 Agent “动起来”的闭环</w:t>
      </w:r>
    </w:p>
    <w:p w14:paraId="734224D6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菜鸟教程用 ReAct（Reasoning + Acting）解释 Agent 的经典执行方式：理解当前状态，选择行动，执行工具，观察结果，再决定下一步。工程上你不需要要求模型展示完整内部推理；你真正要设计的是“它能观察什么、能调用什么、调用后得到什么反馈、什么时候应该停止”。</w:t>
      </w:r>
    </w:p>
    <w:p w14:paraId="7A06D160">
      <w:pPr>
        <w:spacing w:after="40"/>
        <w:jc w:val="center"/>
      </w:pPr>
      <w:r>
        <w:rPr>
          <w:rFonts w:ascii="Noto Sans CJK SC" w:hAnsi="Noto Sans CJK SC" w:eastAsia="Noto Sans CJK SC"/>
          <w:b/>
          <w:color w:val="595959"/>
          <w:sz w:val="17"/>
        </w:rPr>
        <w:t>Agent Loop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0"/>
      </w:tblGrid>
      <w:tr w14:paraId="134DC61A">
        <w:trPr>
          <w:cantSplit/>
          <w:trHeight w:val="4489" w:hRule="atLeast"/>
          <w:jc w:val="center"/>
        </w:trPr>
        <w:tc>
          <w:tcPr>
            <w:tcW w:w="314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880931">
            <w:pPr>
              <w:spacing w:after="0" w:line="252" w:lineRule="auto"/>
              <w:jc w:val="center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Goal（目标）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Observe（读取当前状态）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Decide / Plan（决定下一步）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Act（调用工具）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Observe（读取工具结果）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是否达到完成条件？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├─ 否 → 继续循环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└─ 是 → 输出结果</w:t>
            </w:r>
          </w:p>
        </w:tc>
      </w:tr>
    </w:tbl>
    <w:p w14:paraId="557FE856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2A089FB">
        <w:trPr>
          <w:jc w:val="center"/>
        </w:trPr>
        <w:tc>
          <w:tcPr>
            <w:tcW w:w="9972" w:type="dxa"/>
            <w:shd w:val="clear" w:color="auto" w:fill="EAF3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465018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 xml:space="preserve">工程重点  </w:t>
            </w:r>
            <w:r>
              <w:rPr>
                <w:rFonts w:ascii="Noto Sans CJK SC" w:hAnsi="Noto Sans CJK SC" w:eastAsia="Noto Sans CJK SC"/>
                <w:sz w:val="19"/>
              </w:rPr>
              <w:t>初学者最容易把注意力全放在“Prompt 写得够不够聪明”。实际稳定性往往更依赖：上下文是否正确、工具是否合适、权限是否合理、完成条件是否清晰。</w:t>
            </w:r>
          </w:p>
        </w:tc>
      </w:tr>
    </w:tbl>
    <w:p w14:paraId="6ABD5FDC">
      <w:pPr>
        <w:spacing w:after="0"/>
      </w:pPr>
    </w:p>
    <w:p w14:paraId="7906A30A">
      <w:pPr>
        <w:pStyle w:val="3"/>
        <w:keepNext/>
      </w:pPr>
      <w:r>
        <w:t>2.2 “Memory” 在 OpenCode 场景里应该怎么理解</w:t>
      </w:r>
    </w:p>
    <w:p w14:paraId="36B89684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通用 Agent 教程经常讨论短期记忆、长期记忆、RAG 等机制。学习 OpenCode 时，不要把 Skill 误认为“记忆”。Skill 更接近按需加载的操作手册；AGENTS.md 是项目规则；当前会话和工具返回才属于任务执行过程中的上下文。是否存在真正长期持久化记忆，要看具体产品和外部系统设计。</w:t>
      </w:r>
    </w:p>
    <w:p w14:paraId="5F1BDB06">
      <w:pPr>
        <w:pStyle w:val="2"/>
        <w:keepNext/>
      </w:pPr>
      <w:r>
        <w:t>第 3 章  把通用 Agent 概念映射到 OpenCode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312"/>
        <w:gridCol w:w="3816"/>
      </w:tblGrid>
      <w:tr w14:paraId="2B84D7E3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A349D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通用 Agent 概念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7F07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OpenCode 中的对应物</w:t>
            </w:r>
          </w:p>
        </w:tc>
        <w:tc>
          <w:tcPr>
            <w:tcW w:w="3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C6C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说明</w:t>
            </w:r>
          </w:p>
        </w:tc>
      </w:tr>
      <w:tr w14:paraId="4DCBAB2F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2564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LLM / Brain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CC7B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的 model 或当前模型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51E2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负责理解、决策和生成</w:t>
            </w:r>
          </w:p>
        </w:tc>
      </w:tr>
      <w:tr w14:paraId="3702F903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7DBC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System Prompt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D015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Markdown 正文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091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定义角色、流程、完成标准</w:t>
            </w:r>
          </w:p>
        </w:tc>
      </w:tr>
      <w:tr w14:paraId="788AD55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C8AA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Tools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5930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read/edit/bash/grep/glob/task/skill 等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7F6D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执行真实动作</w:t>
            </w:r>
          </w:p>
        </w:tc>
      </w:tr>
      <w:tr w14:paraId="1E9DDA06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3E20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Planning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7338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提示词 + 模型执行循环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B8C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可以由 Primary Agent 自己规划，也可委派 Planner</w:t>
            </w:r>
          </w:p>
        </w:tc>
      </w:tr>
      <w:tr w14:paraId="5DD97BE1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DAAB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Memory / Context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772F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会话、工具结果、AGENTS.md、按需 Skill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006B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不是单一文件</w:t>
            </w:r>
          </w:p>
        </w:tc>
      </w:tr>
      <w:tr w14:paraId="303C5FEF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A03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Role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A691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AF4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定义“谁来做”以及权限与模型</w:t>
            </w:r>
          </w:p>
        </w:tc>
      </w:tr>
      <w:tr w14:paraId="38C5BB6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E588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Reusable SOP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7197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7C9C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定义“这类任务应该怎么做”</w:t>
            </w:r>
          </w:p>
        </w:tc>
      </w:tr>
      <w:tr w14:paraId="6FED832C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E138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Workflow shortcut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F37C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Command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E71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将固定提示词绑定到 /xxx 入口</w:t>
            </w:r>
          </w:p>
        </w:tc>
      </w:tr>
    </w:tbl>
    <w:p w14:paraId="4082F27F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C44A50F">
        <w:trPr>
          <w:jc w:val="center"/>
        </w:trPr>
        <w:tc>
          <w:tcPr>
            <w:tcW w:w="9972" w:type="dxa"/>
            <w:shd w:val="clear" w:color="auto" w:fill="EAF7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A26F184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27346"/>
                <w:sz w:val="19"/>
              </w:rPr>
              <w:t xml:space="preserve">重要  </w:t>
            </w:r>
            <w:r>
              <w:rPr>
                <w:rFonts w:ascii="Noto Sans CJK SC" w:hAnsi="Noto Sans CJK SC" w:eastAsia="Noto Sans CJK SC"/>
                <w:sz w:val="19"/>
              </w:rPr>
              <w:t>OpenCode Agent 不是“一个 Markdown Prompt”这么简单。它至少包含：角色说明、模式（primary/subagent/all）、可选模型参数、权限边界，以及正文中的系统指令。</w:t>
            </w:r>
          </w:p>
        </w:tc>
      </w:tr>
    </w:tbl>
    <w:p w14:paraId="08627851">
      <w:pPr>
        <w:spacing w:after="0"/>
      </w:pPr>
    </w:p>
    <w:p w14:paraId="0F57FF83">
      <w:pPr>
        <w:pStyle w:val="2"/>
        <w:keepNext/>
      </w:pPr>
      <w:r>
        <w:t>第 4 章  Agent、Skill、AGENTS.md、Command、Tool 到底有什么区别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448"/>
        <w:gridCol w:w="3024"/>
        <w:gridCol w:w="2880"/>
      </w:tblGrid>
      <w:tr w14:paraId="62C9F742">
        <w:trPr>
          <w:tblHeader/>
          <w:jc w:val="center"/>
        </w:trPr>
        <w:tc>
          <w:tcPr>
            <w:tcW w:w="15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4F717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机制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45519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回答的问题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FD2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何时加载/触发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D79AD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典型例子</w:t>
            </w:r>
          </w:p>
        </w:tc>
      </w:tr>
      <w:tr w14:paraId="5E7D8A2F"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C032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9CFA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“谁来执行？”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A3BF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切换、@mention、Task 委派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BD8D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reviewer、debugger、planner</w:t>
            </w:r>
          </w:p>
        </w:tc>
      </w:tr>
      <w:tr w14:paraId="09ABC4D9"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07D8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274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“这类任务怎么执行？”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DD47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判断相关时按需加载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32AA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python-quality、code-review</w:t>
            </w:r>
          </w:p>
        </w:tc>
      </w:tr>
      <w:tr w14:paraId="59462F51"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E15B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AGENTS.md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362F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“这个项目长期有哪些规则？”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8C21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进入项目会话时作为项目指令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15F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构建命令、目录约定、禁改目录</w:t>
            </w:r>
          </w:p>
        </w:tc>
      </w:tr>
      <w:tr w14:paraId="6481A3D5"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2B12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Command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34EC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“怎样一键触发重复任务？”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7592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用户输入 /command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956E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/review、/verify</w:t>
            </w:r>
          </w:p>
        </w:tc>
      </w:tr>
      <w:tr w14:paraId="6F97AF0C"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5F9A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Tool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E9CA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“实际动作由什么完成？”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CE9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执行时调用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CB97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read、edit、bash、skill、task</w:t>
            </w:r>
          </w:p>
        </w:tc>
      </w:tr>
    </w:tbl>
    <w:p w14:paraId="2C3ABBD7">
      <w:pPr>
        <w:spacing w:after="0"/>
      </w:pPr>
    </w:p>
    <w:p w14:paraId="7DDB9C51">
      <w:pPr>
        <w:pStyle w:val="3"/>
        <w:keepNext/>
      </w:pPr>
      <w:r>
        <w:t>4.1 用“软件公司”类比一次记住</w:t>
      </w:r>
    </w:p>
    <w:p w14:paraId="25BD73FF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类比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</w:tblGrid>
      <w:tr w14:paraId="70CA2CDA">
        <w:trPr>
          <w:cantSplit/>
          <w:trHeight w:val="2199" w:hRule="atLeast"/>
          <w:jc w:val="center"/>
        </w:trPr>
        <w:tc>
          <w:tcPr>
            <w:tcW w:w="470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D602E0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AGENTS.md = 公司 / 项目的长期规章制度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Agent     = 员工 / 岗位（Reviewer、Debugger）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Skill     = 岗位操作手册 / SOP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Command   = 一键发起的工单模板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Tool      = 员工手里的 IDE、终端、搜索、文件操作工具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Model     = 员工的“大脑”</w:t>
            </w:r>
          </w:p>
        </w:tc>
      </w:tr>
    </w:tbl>
    <w:p w14:paraId="5A44D844">
      <w:pPr>
        <w:spacing w:after="0"/>
      </w:pPr>
    </w:p>
    <w:p w14:paraId="7B1652A5">
      <w:pPr>
        <w:pStyle w:val="3"/>
        <w:keepNext/>
      </w:pPr>
      <w:r>
        <w:t>4.2 三个常见误区</w:t>
      </w:r>
    </w:p>
    <w:p w14:paraId="0E752CE5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Skill 不是 Tool：Skill 主要提供说明、流程、参考资料；真正执行文件操作或命令依赖 Agent 的工具和权限。</w:t>
      </w:r>
    </w:p>
    <w:p w14:paraId="57D5D2B3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AGENTS.md 不是“超大 Skill”：AGENTS.md 更适合项目级、长期、普遍适用规则；Skill 适合某类任务出现时才加载。</w:t>
      </w:r>
    </w:p>
    <w:p w14:paraId="2BEDDDFE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Command 不是 Agent：Command 通常只是一个固定提示词入口，可以指定由哪个 Agent 执行，也可以强制以 subtask 方式运行。</w:t>
      </w:r>
    </w:p>
    <w:p w14:paraId="716630AE">
      <w:pPr>
        <w:pStyle w:val="2"/>
        <w:keepNext/>
      </w:pPr>
      <w:r>
        <w:t>第 5 章  准备环境与第一个练习项目</w:t>
      </w:r>
    </w:p>
    <w:p w14:paraId="31A1CE10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假设你已经安装并能启动 OpenCode。如果还没有配置模型/provider，可以先按照 OpenCode 官方入门文档完成 /connect 和 provider 配置。本教程不绑定某个模型供应商。</w:t>
      </w:r>
    </w:p>
    <w:p w14:paraId="03F2BFF7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1：创建练习目录</w:t>
      </w:r>
    </w:p>
    <w:p w14:paraId="51A7FFB3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创建一个极小的 Python 项目，目的是让你只关注 Agent / Skill，而不是业务复杂度。</w:t>
      </w:r>
    </w:p>
    <w:p w14:paraId="0D110956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Shell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</w:tblGrid>
      <w:tr w14:paraId="41AB83F5">
        <w:trPr>
          <w:cantSplit/>
          <w:trHeight w:val="1851" w:hRule="atLeast"/>
          <w:jc w:val="center"/>
        </w:trPr>
        <w:tc>
          <w:tcPr>
            <w:tcW w:w="380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6AEF35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mkdir opencode-demo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cd opencode-demo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mkdir -p .opencode/agents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mkdir -p .opencode/skills/python-beginner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mkdir -p .opencode/commands</w:t>
            </w:r>
          </w:p>
        </w:tc>
      </w:tr>
    </w:tbl>
    <w:p w14:paraId="4DF6BAF4">
      <w:pPr>
        <w:spacing w:after="0"/>
      </w:pPr>
    </w:p>
    <w:p w14:paraId="7E36FEBF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2：创建 main.py</w:t>
      </w:r>
    </w:p>
    <w:p w14:paraId="4893DD3D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这段程序故意混淆了 print 和 return。</w:t>
      </w:r>
    </w:p>
    <w:p w14:paraId="6DFBB103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Python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</w:tblGrid>
      <w:tr w14:paraId="50423750">
        <w:trPr>
          <w:cantSplit/>
          <w:trHeight w:val="1967" w:hRule="atLeast"/>
          <w:jc w:val="center"/>
        </w:trPr>
        <w:tc>
          <w:tcPr>
            <w:tcW w:w="324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B97FBD">
            <w:pPr>
              <w:spacing w:after="0" w:line="252" w:lineRule="auto"/>
              <w:rPr>
                <w:rFonts w:ascii="Noto Sans Mono CJK SC" w:hAnsi="Noto Sans Mono CJK SC" w:eastAsia="Noto Sans Mono CJK SC"/>
                <w:color w:val="232323"/>
                <w:sz w:val="17"/>
              </w:rPr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def add(a, b):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print(a + b)</w:t>
            </w:r>
          </w:p>
          <w:p w14:paraId="3AE3D882">
            <w:pPr>
              <w:spacing w:after="0" w:line="252" w:lineRule="auto"/>
            </w:pP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result = add(2, 3)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print(result)</w:t>
            </w:r>
          </w:p>
        </w:tc>
      </w:tr>
    </w:tbl>
    <w:p w14:paraId="530C7020">
      <w:pPr>
        <w:spacing w:after="0"/>
      </w:pPr>
    </w:p>
    <w:p w14:paraId="0EA71168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3：运行并观察</w:t>
      </w:r>
    </w:p>
    <w:p w14:paraId="6FA5E722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你会看到第一行是 5，第二行是 None。</w:t>
      </w:r>
    </w:p>
    <w:p w14:paraId="2D694EDA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Shell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</w:tblGrid>
      <w:tr w14:paraId="01887751">
        <w:trPr>
          <w:cantSplit/>
          <w:trHeight w:val="1526" w:hRule="atLeast"/>
          <w:jc w:val="center"/>
        </w:trPr>
        <w:tc>
          <w:tcPr>
            <w:tcW w:w="226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65660B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python main.py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输出：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5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None</w:t>
            </w:r>
          </w:p>
        </w:tc>
      </w:tr>
    </w:tbl>
    <w:p w14:paraId="0F5C8BC7">
      <w:pPr>
        <w:spacing w:after="0"/>
      </w:pPr>
    </w:p>
    <w:p w14:paraId="3EAF50DB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这个问题非常适合用来构建第一个“Python 入门老师 Agent”：它需要读取代码、解释执行流程，但不应该直接修改用户文件。</w:t>
      </w:r>
    </w:p>
    <w:p w14:paraId="3A3FE515">
      <w:pPr>
        <w:pStyle w:val="2"/>
        <w:keepNext/>
      </w:pPr>
      <w:r>
        <w:t>第 6 章  从零编写第一个 Agent：python-teacher</w:t>
      </w:r>
    </w:p>
    <w:p w14:paraId="0CA77337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项目级自定义 Agent 可以放在 .opencode/agents/ 目录中。Markdown 文件名就是 Agent 名称，例如 python-teacher.md 对应 python-teacher。OpenCode 也支持使用 opencode agent create 交互式创建 Agent。</w:t>
      </w:r>
    </w:p>
    <w:p w14:paraId="07D946CF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1：创建 Agent 文件</w:t>
      </w:r>
    </w:p>
    <w:p w14:paraId="24AD30FD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创建 .opencode/agents/python-teacher.md。</w:t>
      </w:r>
    </w:p>
    <w:p w14:paraId="335FF63C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Shell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71AB3B9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450DF4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touch .opencode/agents/python-teacher.md</w:t>
            </w:r>
          </w:p>
        </w:tc>
      </w:tr>
    </w:tbl>
    <w:p w14:paraId="5095D76E">
      <w:pPr>
        <w:spacing w:after="0"/>
      </w:pPr>
    </w:p>
    <w:p w14:paraId="1245A9FA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2：写入 Agent 配置和指令</w:t>
      </w:r>
    </w:p>
    <w:p w14:paraId="0F885E82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下面是为初学者设计的完整版本。</w:t>
      </w:r>
    </w:p>
    <w:p w14:paraId="3FC1C26D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Markdown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E9DA156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B4717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用适合编程初学者的方式解释 Python 代码和错误，不直接修改用户文件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mode: subagent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temperature: 0.1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steps: 12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edit: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bash: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ask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"python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skill: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"python-beginner":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你是一名面向 Python 初学者的编程老师。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目标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帮助用户真正理解代码执行过程，而不是只给答案。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工作流程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1. 阅读与问题直接相关的代码。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2. 遇到 Python 入门问题时加载 `python-beginner` Skill。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3. 先解释程序做了什么，再解释问题原因。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4. 给出最小修改方案。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5. 最后给一道相似的小练习。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约束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假设用户刚开始学 Python。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第一次出现术语时解释含义。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一次最多讲三个核心知识点。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不直接修改用户文件。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不为了小问题重写整个程序。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输出格式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### 程序做了什么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### 问题在哪里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### 怎样修改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### 记住这一点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### 小练习</w:t>
            </w:r>
          </w:p>
        </w:tc>
      </w:tr>
    </w:tbl>
    <w:p w14:paraId="60F96202">
      <w:pPr>
        <w:spacing w:after="0"/>
      </w:pPr>
    </w:p>
    <w:p w14:paraId="6EF8FD4B">
      <w:pPr>
        <w:pStyle w:val="3"/>
        <w:keepNext/>
      </w:pPr>
      <w:r>
        <w:t>6.1 逐项理解这份 Agent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024"/>
        <w:gridCol w:w="4320"/>
      </w:tblGrid>
      <w:tr w14:paraId="6AED10F5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DB568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部分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7F584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作用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39816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为什么这么写</w:t>
            </w:r>
          </w:p>
        </w:tc>
      </w:tr>
      <w:tr w14:paraId="2D593C8F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BCF5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E824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告诉 OpenCode / 其他 Agent 它适合做什么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83F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包含“Python 初学者”“解释”“不修改”三个边界</w:t>
            </w:r>
          </w:p>
        </w:tc>
      </w:tr>
      <w:tr w14:paraId="78E5226D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487E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mode: subagent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B1B5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把它定义为专业子 Agent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625F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可通过 @python-teacher 调用，也适合被主 Agent 委派</w:t>
            </w:r>
          </w:p>
        </w:tc>
      </w:tr>
      <w:tr w14:paraId="237EC9AD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0257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temperature: 0.1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EC33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降低随机性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E70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教学解释和代码分析更看重稳定</w:t>
            </w:r>
          </w:p>
        </w:tc>
      </w:tr>
      <w:tr w14:paraId="74A5DBD6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8D45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steps: 12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28D0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限制最大 Agent 迭代次数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79E9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避免简单任务无限调用工具</w:t>
            </w:r>
          </w:p>
        </w:tc>
      </w:tr>
      <w:tr w14:paraId="026C546D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CF1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edit: deny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87E4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禁止文件修改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93C6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“老师”只解释，不偷偷动代码</w:t>
            </w:r>
          </w:p>
        </w:tc>
      </w:tr>
      <w:tr w14:paraId="1BD0B226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E01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bash 规则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F1D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默认询问，python 命令允许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3DC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既能验证代码，又避免无限制 Shell</w:t>
            </w:r>
          </w:p>
        </w:tc>
      </w:tr>
      <w:tr w14:paraId="0EEF4281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97D9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 权限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CD6A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允许加载 python-beginner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B6B4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为下一章的 Skill 做准备</w:t>
            </w:r>
          </w:p>
        </w:tc>
      </w:tr>
      <w:tr w14:paraId="6175B6F4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777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正文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B2C9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真正的角色和工作 SOP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A7C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用标题分层：目标→流程→约束→输出</w:t>
            </w:r>
          </w:p>
        </w:tc>
      </w:tr>
    </w:tbl>
    <w:p w14:paraId="79CF5DE2">
      <w:pPr>
        <w:spacing w:after="0"/>
      </w:pPr>
    </w:p>
    <w:p w14:paraId="0FD1BAF7">
      <w:pPr>
        <w:pStyle w:val="3"/>
        <w:keepNext/>
      </w:pPr>
      <w:r>
        <w:t>6.2 第一次调用</w:t>
      </w:r>
    </w:p>
    <w:p w14:paraId="7751ADC8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OpenCode 输入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2521448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AD6CF2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@python-teacher 请解释 main.py 为什么先输出 5，又输出 None。</w:t>
            </w:r>
          </w:p>
        </w:tc>
      </w:tr>
    </w:tbl>
    <w:p w14:paraId="37BD48F9">
      <w:pPr>
        <w:spacing w:after="0"/>
      </w:pPr>
    </w:p>
    <w:p w14:paraId="7ABD9566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理想结果应该解释：add() 内部的 print 显示 5，但函数没有显式 return，所以调用表达式的返回值是 None；result 因而等于 None，最后 print(result) 输出 None。</w:t>
      </w:r>
    </w:p>
    <w:p w14:paraId="76988129">
      <w:pPr>
        <w:pStyle w:val="2"/>
        <w:keepNext/>
      </w:pPr>
      <w:r>
        <w:t>第 7 章  从零编写第一个 Skill：python-beginner</w:t>
      </w:r>
    </w:p>
    <w:p w14:paraId="3B85034D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Skill 的核心结构是“一层目录 + 一个大写的 SKILL.md”。官方规定每个 SKILL.md 必须以 YAML frontmatter 开始，其中 name 和 description 必填；license、compatibility、metadata 可选。</w:t>
      </w:r>
    </w:p>
    <w:p w14:paraId="2805D347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1：创建目录与 SKILL.md</w:t>
      </w:r>
    </w:p>
    <w:p w14:paraId="0F7EF18B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目录名必须与 name 一致。</w:t>
      </w:r>
    </w:p>
    <w:p w14:paraId="49F0B081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Shell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0"/>
      </w:tblGrid>
      <w:tr w14:paraId="40274DD7">
        <w:trPr>
          <w:cantSplit/>
          <w:trHeight w:val="849" w:hRule="atLeast"/>
          <w:jc w:val="center"/>
        </w:trPr>
        <w:tc>
          <w:tcPr>
            <w:tcW w:w="586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D06FEE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mkdir -p .opencode/skills/python-beginner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touch .opencode/skills/python-beginner/SKILL.md</w:t>
            </w:r>
          </w:p>
        </w:tc>
      </w:tr>
    </w:tbl>
    <w:p w14:paraId="1A14BE50">
      <w:pPr>
        <w:spacing w:after="0"/>
      </w:pPr>
    </w:p>
    <w:p w14:paraId="784A58D3">
      <w:pPr>
        <w:spacing w:before="100" w:after="60"/>
      </w:pPr>
      <w:r>
        <w:rPr>
          <w:rFonts w:ascii="Noto Sans CJK SC" w:hAnsi="Noto Sans CJK SC" w:eastAsia="Noto Sans CJK SC"/>
          <w:b/>
          <w:color w:val="1F4E79"/>
          <w:sz w:val="23"/>
        </w:rPr>
        <w:t>步骤 2：写入 Skill</w:t>
      </w:r>
    </w:p>
    <w:p w14:paraId="57BF270D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这个 Skill 不定义“你是谁”，而定义“遇到 Python 入门问题时应该怎样讲”。</w:t>
      </w:r>
    </w:p>
    <w:p w14:paraId="5E0622E2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Markdown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A6B2396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48FCC7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name: python-beginner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当用户学习或调试基础 Python 代码时，用逐步执行、简单术语解释和最小修改示例进行讲解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license: MIT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compatibility: opencode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metadata: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audience: beginners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version: "1.0.0"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Python 初学者讲解规范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什么时候使用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用户不理解 Python 程序输出。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用户询问变量、函数、if、循环等基础概念。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用户的短代码出现意外结果。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不适合的情况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大型分布式系统架构设计。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与 Python 无关的问题。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深度性能优化。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讲解步骤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1. 先用一句话说明程序目标。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2. 按真实执行顺序模拟程序。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3. 一次只解释最关键的 1~3 个知识点。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4. 给出解决问题所需的最小修改。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5. 最后给一道稍简单的练习。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关键规则：区分 print 和 return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`print()`：把内容显示到屏幕。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`return`：把函数结果交回调用位置。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推荐输出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程序目标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执行过程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问题原因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最小修改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一句话总结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小练习</w:t>
            </w:r>
          </w:p>
        </w:tc>
      </w:tr>
    </w:tbl>
    <w:p w14:paraId="0A8DBC6C">
      <w:pPr>
        <w:spacing w:after="0"/>
      </w:pPr>
    </w:p>
    <w:p w14:paraId="19D7A106">
      <w:pPr>
        <w:pStyle w:val="3"/>
        <w:keepNext/>
      </w:pPr>
      <w:r>
        <w:t>7.1 为什么 Skill 要单独拆出来</w:t>
      </w:r>
    </w:p>
    <w:p w14:paraId="61A3F393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如果你把所有教学规则都写死在 python-teacher Agent 里，那么 debugger、test-helper 等其他 Agent 想复用同一套“初学者解释规范”就只能复制粘贴。Skill 的价值正是把“可重复使用的任务方法”从角色中拆出来。</w:t>
      </w:r>
    </w:p>
    <w:p w14:paraId="69C98B62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复用关系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0"/>
      </w:tblGrid>
      <w:tr w14:paraId="157648D2">
        <w:trPr>
          <w:cantSplit/>
          <w:trHeight w:val="2616" w:hRule="atLeast"/>
          <w:jc w:val="center"/>
        </w:trPr>
        <w:tc>
          <w:tcPr>
            <w:tcW w:w="584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9B482C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python-teacher ─┐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        ├──&gt; python-beginner Skill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beginner-debugger ┤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test-helper ─────┘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同一套教学 SOP 可以复用，而每个 Agent 仍有不同权限与职责。</w:t>
            </w:r>
          </w:p>
        </w:tc>
      </w:tr>
    </w:tbl>
    <w:p w14:paraId="7E0809B6">
      <w:pPr>
        <w:spacing w:after="0"/>
      </w:pPr>
    </w:p>
    <w:p w14:paraId="7CE6A464">
      <w:pPr>
        <w:pStyle w:val="2"/>
        <w:keepNext/>
      </w:pPr>
      <w:r>
        <w:t>第 8 章  让 Agent 真正加载 Skill</w:t>
      </w:r>
    </w:p>
    <w:p w14:paraId="09BF85E8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官方的 Skill 机制是按需加载：Agent 先看到可用 Skill 的名称和描述，需要时通过原生 skill 工具加载完整 SKILL.md。这个机制与菜鸟教程所说的“渐进式披露”思路一致：先用很小的元数据做发现，再只为相关任务加载完整规则。</w:t>
      </w:r>
    </w:p>
    <w:p w14:paraId="3C61F15F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Skill 按需加载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</w:tblGrid>
      <w:tr w14:paraId="62765706">
        <w:trPr>
          <w:cantSplit/>
          <w:trHeight w:val="3574" w:hRule="atLeast"/>
          <w:jc w:val="center"/>
        </w:trPr>
        <w:tc>
          <w:tcPr>
            <w:tcW w:w="458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C03D8C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会话开始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OpenCode 暴露可用 Skills 的 name + description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Agent 判断当前任务是否相关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 相关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skill({ name: "python-beginner" })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完整 SKILL.md 进入当前任务上下文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Agent 按 Skill 指令完成任务</w:t>
            </w:r>
          </w:p>
        </w:tc>
      </w:tr>
    </w:tbl>
    <w:p w14:paraId="6F06758B">
      <w:pPr>
        <w:spacing w:after="0"/>
      </w:pPr>
    </w:p>
    <w:p w14:paraId="66C6FD2D">
      <w:pPr>
        <w:pStyle w:val="3"/>
        <w:keepNext/>
      </w:pPr>
      <w:r>
        <w:t>8.1 三个条件缺一不可</w:t>
      </w:r>
    </w:p>
    <w:p w14:paraId="1CB62699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Skill 必须能被 OpenCode 正确发现：路径、SKILL.md 大小写、frontmatter 都正确。</w:t>
      </w:r>
    </w:p>
    <w:p w14:paraId="15B177D8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Agent 必须拥有加载该 Skill 的权限；deny 会隐藏并拒绝访问。</w:t>
      </w:r>
    </w:p>
    <w:p w14:paraId="13C311AB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Agent / 模型必须能从 description 判断该 Skill 与当前任务相关，或者你在 Agent 指令里明确要求在某些场景加载。</w:t>
      </w:r>
    </w:p>
    <w:p w14:paraId="7C09A42F">
      <w:pPr>
        <w:pStyle w:val="3"/>
        <w:keepNext/>
      </w:pPr>
      <w:r>
        <w:t>8.2 description 为什么比你想象的更重要</w:t>
      </w:r>
    </w:p>
    <w:p w14:paraId="39CAAA91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在发现阶段，模型并不会先读你几百行的 SKILL.md 正文。真正参与“要不要加载”判断的是名称和描述。因此，description 不是简单的备注，而是路由元数据。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2736"/>
        <w:gridCol w:w="3240"/>
      </w:tblGrid>
      <w:tr w14:paraId="2C65F47E">
        <w:trPr>
          <w:tblHeader/>
          <w:jc w:val="center"/>
        </w:trPr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EF5AB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写法</w:t>
            </w:r>
          </w:p>
        </w:tc>
        <w:tc>
          <w:tcPr>
            <w:tcW w:w="27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9A15E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问题</w:t>
            </w:r>
          </w:p>
        </w:tc>
        <w:tc>
          <w:tcPr>
            <w:tcW w:w="32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4D363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改进</w:t>
            </w:r>
          </w:p>
        </w:tc>
      </w:tr>
      <w:tr w14:paraId="2C66883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128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description: Python skill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342A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太模糊，不知道做什么、何时用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68B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说明任务 + 场景</w:t>
            </w:r>
          </w:p>
        </w:tc>
      </w:tr>
      <w:tr w14:paraId="5BAB7A46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E6E6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description: 帮助写代码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0966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范围太大，容易误触发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768E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限定语言、任务、阶段</w:t>
            </w:r>
          </w:p>
        </w:tc>
      </w:tr>
      <w:tr w14:paraId="1D1C2DC9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A45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当用户学习或调试基础 Python 代码时，用逐步执行…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7C69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包含功能与触发场景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7EC6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可进一步加入与相似 Skill 的边界</w:t>
            </w:r>
          </w:p>
        </w:tc>
      </w:tr>
    </w:tbl>
    <w:p w14:paraId="5A3547A0">
      <w:pPr>
        <w:spacing w:after="0"/>
      </w:pPr>
    </w:p>
    <w:p w14:paraId="77BE770A">
      <w:pPr>
        <w:pStyle w:val="2"/>
        <w:keepNext/>
      </w:pPr>
      <w:r>
        <w:t>第 9 章  Agent 配置字段逐项详解</w:t>
      </w:r>
    </w:p>
    <w:p w14:paraId="3F915ADB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支持通过 opencode.json 或 Markdown 定义 Agent。对于团队共享和 Git 管理，本教程优先使用 Markdown Agent，因为角色、权限和系统指令集中在一个文件中，较容易审查差异。</w:t>
      </w:r>
    </w:p>
    <w:p w14:paraId="044CA487">
      <w:pPr>
        <w:pStyle w:val="3"/>
        <w:keepNext/>
      </w:pPr>
      <w:r>
        <w:t>9.1 description：路由与职责说明</w:t>
      </w:r>
    </w:p>
    <w:p w14:paraId="4B651FCE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官方将 description 定义为 Agent 功能及使用场景的简要描述，并且是必需配置。好的 description 应该能够回答：它做什么、什么时候使用、关键边界是什么。</w:t>
      </w:r>
    </w:p>
    <w:p w14:paraId="59A27436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YAML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D287D96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D4961E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太弱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Code reviewer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更好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Review existing code and Git changes for correctness, security and maintainability without modifying files</w:t>
            </w:r>
          </w:p>
        </w:tc>
      </w:tr>
    </w:tbl>
    <w:p w14:paraId="2BDC6F12">
      <w:pPr>
        <w:spacing w:after="0"/>
      </w:pPr>
    </w:p>
    <w:p w14:paraId="528CF2E8">
      <w:pPr>
        <w:pStyle w:val="3"/>
        <w:keepNext/>
      </w:pPr>
      <w:r>
        <w:t>9.2 mode：primary / subagent / all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600"/>
        <w:gridCol w:w="4032"/>
      </w:tblGrid>
      <w:tr w14:paraId="6872F079">
        <w:trPr>
          <w:tblHeader/>
          <w:jc w:val="center"/>
        </w:trPr>
        <w:tc>
          <w:tcPr>
            <w:tcW w:w="16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DBA9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mode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B4ADD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理解方式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2DBD3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适合</w:t>
            </w:r>
          </w:p>
        </w:tc>
      </w:tr>
      <w:tr w14:paraId="1B0325DF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191E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primary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CDC4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主要工作会话中的 Agent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220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Builder、Orchestrator、Plan</w:t>
            </w:r>
          </w:p>
        </w:tc>
      </w:tr>
      <w:tr w14:paraId="6A6BC63D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CE5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subagent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F18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用于专业子任务的 Agent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5E5D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Reviewer、Debugger、Researcher</w:t>
            </w:r>
          </w:p>
        </w:tc>
      </w:tr>
      <w:tr w14:paraId="43D9A501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0A56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all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146F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既可作为主 Agent 也可作为子 Agent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E922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通用角色；未指定 mode 时官方默认 all</w:t>
            </w:r>
          </w:p>
        </w:tc>
      </w:tr>
    </w:tbl>
    <w:p w14:paraId="35C79FCF">
      <w:pPr>
        <w:spacing w:after="0"/>
      </w:pPr>
    </w:p>
    <w:p w14:paraId="3C5E2638">
      <w:pPr>
        <w:pStyle w:val="3"/>
        <w:keepNext/>
      </w:pPr>
      <w:r>
        <w:t>9.3 model / temperature：大脑与行为随机性</w:t>
      </w:r>
    </w:p>
    <w:p w14:paraId="1ADEEDAE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model 决定使用哪个 provider/model；如果没有显式设置，行为取决于当前配置与调用方式。temperature 影响响应随机性：低温度通常适合代码审查、计划、确定性分析；较高温度更适合创意探索。不要把 temperature 当成“智商”参数。</w:t>
      </w:r>
    </w:p>
    <w:p w14:paraId="0070D0A2">
      <w:pPr>
        <w:pStyle w:val="3"/>
        <w:keepNext/>
      </w:pPr>
      <w:r>
        <w:t>9.4 steps：给 Agent Loop 设置预算</w:t>
      </w:r>
    </w:p>
    <w:p w14:paraId="34EE476A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steps 控制 Agent 在被要求转为文本总结之前可以执行的最大迭代次数，可用于成本和循环风险控制。官方已经将旧字段 maxSteps 标记为弃用，应使用 steps。简单 Reviewer 可能只需要 8~15 步；复杂主 Agent 可以更高，但不建议“无限越大越好”。</w:t>
      </w:r>
    </w:p>
    <w:p w14:paraId="0B27D575">
      <w:pPr>
        <w:pStyle w:val="3"/>
        <w:keepNext/>
      </w:pPr>
      <w:r>
        <w:t>9.5 hidden：内部子 Agent</w:t>
      </w:r>
    </w:p>
    <w:p w14:paraId="78C9DEB7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hidden: true 可以把 subagent 从 @ 自动补全中隐藏，适合只允许 Orchestrator 通过 Task 工具调用的内部辅助 Agent。它只是 UI 可见性控制；如果权限允许，模型仍可通过 Task 调用。</w:t>
      </w:r>
    </w:p>
    <w:p w14:paraId="615390A0">
      <w:pPr>
        <w:pStyle w:val="3"/>
        <w:keepNext/>
      </w:pPr>
      <w:r>
        <w:t>9.6 permission：真正的能力边界</w:t>
      </w:r>
    </w:p>
    <w:p w14:paraId="0D5552D1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权限是 Agent 工程最重要的配置之一。allow 表示直接执行；ask 表示执行前要求批准；deny 表示禁止。OpenCode 支持对 read、edit、glob、grep、bash、task、skill、lsp 等权限进行控制。对于 Shell 命令还可以按模式细分。</w:t>
      </w:r>
    </w:p>
    <w:p w14:paraId="1A5C4BCA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YAML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58A4827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581720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edit: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bash: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ask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status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diff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push 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skill: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"code-review": allow</w:t>
            </w:r>
          </w:p>
        </w:tc>
      </w:tr>
    </w:tbl>
    <w:p w14:paraId="7FF3B10D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CC7DAF5">
        <w:trPr>
          <w:jc w:val="center"/>
        </w:trPr>
        <w:tc>
          <w:tcPr>
            <w:tcW w:w="9972" w:type="dxa"/>
            <w:shd w:val="clear" w:color="auto" w:fill="FFF4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05226A8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C5700"/>
                <w:sz w:val="19"/>
              </w:rPr>
              <w:t xml:space="preserve">规则顺序  </w:t>
            </w:r>
            <w:r>
              <w:rPr>
                <w:rFonts w:ascii="Noto Sans CJK SC" w:hAnsi="Noto Sans CJK SC" w:eastAsia="Noto Sans CJK SC"/>
                <w:sz w:val="19"/>
              </w:rPr>
              <w:t>OpenCode 的模式权限按顺序匹配，最后匹配的规则优先。因此常见写法是先放宽泛的 "*"，再写更具体的例外。</w:t>
            </w:r>
          </w:p>
        </w:tc>
      </w:tr>
    </w:tbl>
    <w:p w14:paraId="56E005E9">
      <w:pPr>
        <w:spacing w:after="0"/>
      </w:pPr>
    </w:p>
    <w:p w14:paraId="783149AA">
      <w:pPr>
        <w:pStyle w:val="3"/>
        <w:keepNext/>
      </w:pPr>
      <w:r>
        <w:t>9.7 tools 旧配置怎么理解</w:t>
      </w:r>
    </w:p>
    <w:p w14:paraId="7480F5B6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权限文档说明，从 v1.1.1 起旧的 tools 布尔配置已被 permission 体系合并并标记为 deprecated，但为了兼容旧配置仍支持。新项目应优先用 permission 表达 allow / ask / deny；某些官方示例仍会出现 tools，用于兼容或直接关闭工具。阅读旧教程时要注意版本差异。</w:t>
      </w:r>
    </w:p>
    <w:p w14:paraId="5E539C8D">
      <w:pPr>
        <w:pStyle w:val="2"/>
        <w:keepNext/>
      </w:pPr>
      <w:r>
        <w:t>第 10 章  Skill 规范逐项详解与渐进式披露</w:t>
      </w:r>
    </w:p>
    <w:p w14:paraId="49D4AE2B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官方 Skill 规范非常克制：一个 Skill 是一个目录，核心入口是 SKILL.md。官方会从项目级、全局级以及 Claude / Agent 兼容目录中发现 Skill。对初学者来说，先只使用 .opencode/skills/&lt;name&gt;/SKILL.md 就足够。</w:t>
      </w:r>
    </w:p>
    <w:p w14:paraId="59D505F4">
      <w:pPr>
        <w:pStyle w:val="3"/>
        <w:keepNext/>
      </w:pPr>
      <w:r>
        <w:t>10.1 OpenCode 原生 Skill 路径</w:t>
      </w:r>
    </w:p>
    <w:p w14:paraId="51F331FE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目录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D54FE54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042CC1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项目级：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.opencode/skills/&lt;name&gt;/SKILL.md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全局级：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~/.config/opencode/skills/&lt;name&gt;/SKILL.md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兼容路径还包括：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.claude/skills/&lt;name&gt;/SKILL.md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.agents/skills/&lt;name&gt;/SKILL.md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以及对应的全局目录</w:t>
            </w:r>
          </w:p>
        </w:tc>
      </w:tr>
    </w:tbl>
    <w:p w14:paraId="04E6946F">
      <w:pPr>
        <w:spacing w:after="0"/>
      </w:pPr>
    </w:p>
    <w:p w14:paraId="51D162C5">
      <w:pPr>
        <w:pStyle w:val="3"/>
        <w:keepNext/>
      </w:pPr>
      <w:r>
        <w:t>10.2 frontmatter 规范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52"/>
        <w:gridCol w:w="6048"/>
      </w:tblGrid>
      <w:tr w14:paraId="17AAD9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F13B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字段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2B79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必需</w:t>
            </w:r>
          </w:p>
        </w:tc>
        <w:tc>
          <w:tcPr>
            <w:tcW w:w="60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033C4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用途</w:t>
            </w:r>
          </w:p>
        </w:tc>
      </w:tr>
      <w:tr w14:paraId="718A7A43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0ED5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name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28F6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0614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 唯一名称；需与目录名一致</w:t>
            </w:r>
          </w:p>
        </w:tc>
      </w:tr>
      <w:tr w14:paraId="1CB238E9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9BC4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476A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E3C1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功能 + 使用场景；用于发现和路由</w:t>
            </w:r>
          </w:p>
        </w:tc>
      </w:tr>
      <w:tr w14:paraId="4A7B0C5A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436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license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520C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D97A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许可证</w:t>
            </w:r>
          </w:p>
        </w:tc>
      </w:tr>
      <w:tr w14:paraId="72CB985B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E01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compatibility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1F0C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C4D5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兼容环境说明</w:t>
            </w:r>
          </w:p>
        </w:tc>
      </w:tr>
      <w:tr w14:paraId="67B3703D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5A6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metadata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5627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E4D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字符串到字符串的扩展元数据，如版本、维护者</w:t>
            </w:r>
          </w:p>
        </w:tc>
      </w:tr>
    </w:tbl>
    <w:p w14:paraId="6796EAD5">
      <w:pPr>
        <w:spacing w:after="0"/>
      </w:pPr>
    </w:p>
    <w:p w14:paraId="58442F8A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官方说明：未知的 frontmatter 字段会被忽略。因此企业内部版本、风险等级等信息如果希望 OpenCode 原生读取，应放在 metadata 的字符串键值中；如果是平台治理信息，也可以另设 skillhub.yaml，由平台自己读取。</w:t>
      </w:r>
    </w:p>
    <w:p w14:paraId="7ACB25A2">
      <w:pPr>
        <w:pStyle w:val="3"/>
        <w:keepNext/>
      </w:pPr>
      <w:r>
        <w:t>10.3 name 命名规则</w:t>
      </w:r>
    </w:p>
    <w:p w14:paraId="2B5F3967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命名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15C6EC7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56FF5D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^[a-z0-9]+(-[a-z0-9]+)*$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✅ python-beginner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✅ code-review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✅ git-release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❌ PythonBeginner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❌ python_beginner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❌ -python-beginner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❌ python--beginner</w:t>
            </w:r>
          </w:p>
        </w:tc>
      </w:tr>
    </w:tbl>
    <w:p w14:paraId="09B7C1A4">
      <w:pPr>
        <w:spacing w:after="0"/>
      </w:pPr>
    </w:p>
    <w:p w14:paraId="255CD7EB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官方要求 name 长度 1~64，使用小写字母/数字和单个连字符，不以连字符开头或结尾，不出现连续 --，并且与 SKILL.md 所在目录名称一致。</w:t>
      </w:r>
    </w:p>
    <w:p w14:paraId="3E393082">
      <w:pPr>
        <w:pStyle w:val="3"/>
        <w:keepNext/>
      </w:pPr>
      <w:r>
        <w:t>10.4 渐进式披露：为什么 Skill 可以很多但上下文不爆炸</w:t>
      </w:r>
    </w:p>
    <w:p w14:paraId="782379F2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菜鸟教程把 Skill 的加载过程拆成发现、激活、执行三个阶段；OpenCode 官方文档也明确说明 Agent 先看到可用 Skill，再通过原生 skill 工具按需加载完整内容。这种设计的本质是“先索引、后加载”：不把所有 SOP 一次塞进上下文。</w:t>
      </w:r>
    </w:p>
    <w:p w14:paraId="1A09C8EC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Progressive Disclosure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0"/>
      </w:tblGrid>
      <w:tr w14:paraId="1846552C">
        <w:trPr>
          <w:cantSplit/>
          <w:trHeight w:val="2798" w:hRule="atLeast"/>
          <w:jc w:val="center"/>
        </w:trPr>
        <w:tc>
          <w:tcPr>
            <w:tcW w:w="5360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84FBB1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阶段 1：发现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name + description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阶段 2：激活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完整 SKILL.md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阶段 3：执行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按需读取 references/，运行 scripts/，使用 Agent 自身工具</w:t>
            </w:r>
          </w:p>
        </w:tc>
      </w:tr>
    </w:tbl>
    <w:p w14:paraId="261C4EFB">
      <w:pPr>
        <w:spacing w:after="0"/>
      </w:pPr>
    </w:p>
    <w:p w14:paraId="56FF1C87">
      <w:pPr>
        <w:pStyle w:val="3"/>
        <w:keepNext/>
      </w:pPr>
      <w:r>
        <w:t>10.5 推荐的 Skill 目录</w:t>
      </w:r>
      <w:bookmarkStart w:id="0" w:name="_GoBack"/>
      <w:bookmarkEnd w:id="0"/>
    </w:p>
    <w:p w14:paraId="57A8CB76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推荐结构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EE455D4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B89AE7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code-review/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SKILL.md                 # 核心规则：尽量短、足够自洽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references/              # 详细资料：按需读取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│   ├── security-checklist.md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│   └── performance.md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scripts/                 # 确定性脚本：按需执行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│   └── collect-diff.sh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examples/                # 示例（可选）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└── assets/                  # 模板/静态资源（可选）</w:t>
            </w:r>
          </w:p>
        </w:tc>
      </w:tr>
    </w:tbl>
    <w:p w14:paraId="684073DE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1558BF1">
        <w:trPr>
          <w:jc w:val="center"/>
        </w:trPr>
        <w:tc>
          <w:tcPr>
            <w:tcW w:w="9972" w:type="dxa"/>
            <w:shd w:val="clear" w:color="auto" w:fill="EAF3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31673FB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 xml:space="preserve">上下文工程  </w:t>
            </w:r>
            <w:r>
              <w:rPr>
                <w:rFonts w:ascii="Noto Sans CJK SC" w:hAnsi="Noto Sans CJK SC" w:eastAsia="Noto Sans CJK SC"/>
                <w:sz w:val="19"/>
              </w:rPr>
              <w:t>菜鸟教程强调“当前轮最需要知道什么”。对 Skill 也是一样：核心 SOP 留在 SKILL.md；大篇幅规范拆到 references；可计算的逻辑放脚本，不要把所有资料预加载。</w:t>
            </w:r>
          </w:p>
        </w:tc>
      </w:tr>
    </w:tbl>
    <w:p w14:paraId="3AE402EE">
      <w:pPr>
        <w:spacing w:after="0"/>
      </w:pPr>
    </w:p>
    <w:p w14:paraId="380A2D16">
      <w:pPr>
        <w:pStyle w:val="2"/>
        <w:keepNext/>
      </w:pPr>
      <w:r>
        <w:t>第 11 章  第二套完整实战：code-reviewer + code-review</w:t>
      </w:r>
    </w:p>
    <w:p w14:paraId="70994C66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第一套例子强调“教学”；第二套例子更接近真实工程：一个只读 Reviewer Agent，配一个可以复用的 Code Review Skill。目标是学习“角色权限”和“方法论”如何拆开。</w:t>
      </w:r>
    </w:p>
    <w:p w14:paraId="58752C79">
      <w:pPr>
        <w:pStyle w:val="3"/>
        <w:keepNext/>
      </w:pPr>
      <w:r>
        <w:t>11.1 Reviewer Agent</w:t>
      </w:r>
    </w:p>
    <w:p w14:paraId="12283B17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`.opencode/agents/code-reviewer.md`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9CF3055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A47058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Review code changes for correctness, security, performance and maintainability without modifying files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mode: subagent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temperature: 0.1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steps: 15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edit: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bash: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status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diff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log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skill: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"code-review":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You are a code reviewer.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Workflow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1. Determine the review scope.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2. Load the `code-review` skill.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3. Read the changed code and nearby tests.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4. Inspect concrete evidence before reporting a defect.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5. Return findings ordered by severity.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Constraints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Never modify files.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Do not report style preference as a defect unless it violates project rules.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Distinguish confirmed defects from uncertain risks.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Output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For each finding include: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Severity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File / location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Problem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Why it matters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Suggested correction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Confidence</w:t>
            </w:r>
          </w:p>
        </w:tc>
      </w:tr>
    </w:tbl>
    <w:p w14:paraId="16888735">
      <w:pPr>
        <w:spacing w:after="0"/>
      </w:pPr>
    </w:p>
    <w:p w14:paraId="6194746E">
      <w:pPr>
        <w:pStyle w:val="3"/>
        <w:keepNext/>
      </w:pPr>
      <w:r>
        <w:t>11.2 Code Review Skill</w:t>
      </w:r>
    </w:p>
    <w:p w14:paraId="660045A0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`.opencode/skills/code-review/SKILL.md`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7C91516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C3B23A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name: code-review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Review existing code or Git changes for correctness, security, maintainability and missing tests; use for code review, PR review and pre-merge quality checks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compatibility: opencode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metadata: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version: "1.0.0"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Code Review SOP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Review order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1. Correctness: wrong branches, edge cases, null handling, state bugs.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2. Security: input validation, permissions, secret exposure.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3. Reliability: error handling, retries, resource cleanup.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4. Tests: missing coverage for changed behavior.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5. Maintainability: unnecessary complexity or duplication.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6. Performance: only report material, evidence-based problems.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Evidence rule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Every finding must point to concrete code or behavior.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If uncertain, label it as a risk and explain what evidence is missing.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Severity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Blocker: cannot merge / causes serious failure.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High: likely production bug or security issue.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Medium: meaningful defect with limited scope.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Low: smaller maintainability issue.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Completion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Finish with: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Overall assessment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Missing tests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Recommended next action</w:t>
            </w:r>
          </w:p>
        </w:tc>
      </w:tr>
    </w:tbl>
    <w:p w14:paraId="38AD4316">
      <w:pPr>
        <w:spacing w:after="0"/>
      </w:pPr>
    </w:p>
    <w:p w14:paraId="64C218D4">
      <w:pPr>
        <w:pStyle w:val="3"/>
        <w:keepNext/>
      </w:pPr>
      <w:r>
        <w:t>11.3 为什么不把两者合成一个文件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5EF5624A">
        <w:trPr>
          <w:tblHeader/>
          <w:jc w:val="center"/>
        </w:trPr>
        <w:tc>
          <w:tcPr>
            <w:tcW w:w="4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DF802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Agent 负责</w:t>
            </w:r>
          </w:p>
        </w:tc>
        <w:tc>
          <w:tcPr>
            <w:tcW w:w="4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77DB6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Skill 负责</w:t>
            </w:r>
          </w:p>
        </w:tc>
      </w:tr>
      <w:tr w14:paraId="13DA9B79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B3DF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只读权限、允许哪些 Git 命令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4164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审查顺序和严重级别</w:t>
            </w:r>
          </w:p>
        </w:tc>
      </w:tr>
      <w:tr w14:paraId="0938DBE2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20C2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选择模型、temperature、steps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22BD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证据标准与输出方法</w:t>
            </w:r>
          </w:p>
        </w:tc>
      </w:tr>
      <w:tr w14:paraId="08E3E513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910F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被 @ 调用或 Task 委派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1884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被 Reviewer、Security Agent 等复用</w:t>
            </w:r>
          </w:p>
        </w:tc>
      </w:tr>
      <w:tr w14:paraId="428FEE56">
        <w:trPr>
          <w:jc w:val="center"/>
        </w:trPr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534D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“谁来做”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91E0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“怎么做”</w:t>
            </w:r>
          </w:p>
        </w:tc>
      </w:tr>
    </w:tbl>
    <w:p w14:paraId="318E2E72">
      <w:pPr>
        <w:spacing w:after="0"/>
      </w:pPr>
    </w:p>
    <w:p w14:paraId="13E9410F">
      <w:pPr>
        <w:pStyle w:val="2"/>
        <w:keepNext/>
      </w:pPr>
      <w:r>
        <w:t>第 12 章  AGENTS.md 与 Command：把个人提示词升级为项目工作流</w:t>
      </w:r>
    </w:p>
    <w:p w14:paraId="33750A96">
      <w:pPr>
        <w:pStyle w:val="3"/>
        <w:keepNext/>
      </w:pPr>
      <w:r>
        <w:t>12.1 AGENTS.md：项目长期规则</w:t>
      </w:r>
    </w:p>
    <w:p w14:paraId="3DFB844A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官方建议将项目级 AGENTS.md 提交到 Git。它适合保存未来每个 Agent 会话都可能需要的项目事实和规则，例如构建命令、仓库结构、代码规范、不能修改的目录、测试顺序和工程坑点。可以使用 /init 让 OpenCode 扫描仓库并创建或更新 AGENTS.md。</w:t>
      </w:r>
    </w:p>
    <w:p w14:paraId="25F60777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AGENTS.md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096201E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B4D9BC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Project Instructions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Project Structure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`src/`：生产代码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`tests/`：测试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`generated/`：生成代码，不要手动修改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Verification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Python 变更按以下顺序验证：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1. 先运行受影响的 focused tests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2. 再运行 `ruff check .`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3. 再运行完整 `pytest -q`（必要时）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Git Rules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未经明确要求，不执行 git push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不使用 --no-verify 跳过 hooks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 不修改与当前任务无关的文件</w:t>
            </w:r>
          </w:p>
        </w:tc>
      </w:tr>
    </w:tbl>
    <w:p w14:paraId="73DDEB96">
      <w:pPr>
        <w:spacing w:after="0"/>
      </w:pPr>
    </w:p>
    <w:p w14:paraId="40DA7BA1">
      <w:pPr>
        <w:pStyle w:val="3"/>
        <w:keepNext/>
      </w:pPr>
      <w:r>
        <w:t>12.2 Command：重复工作的一键入口</w:t>
      </w:r>
    </w:p>
    <w:p w14:paraId="737ECEB3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Custom Command 是一个固定提示词入口。创建 .opencode/commands/review.md 后，用户可以输入 /review。Command 可以指定 agent，也可以设置 subtask: true，让任务在子任务上下文中执行，避免污染主会话。</w:t>
      </w:r>
    </w:p>
    <w:p w14:paraId="3B6793A1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`.opencode/commands/review.md`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F9D72B7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26D6F9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Review current Git changes without modifying files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agent: code-reviewer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subtask: true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Review the current Git changes.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Read repository rules first.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Use the relevant review skill.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Report findings ordered by severity.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Do not modify files.</w:t>
            </w:r>
          </w:p>
        </w:tc>
      </w:tr>
    </w:tbl>
    <w:p w14:paraId="09B885A5">
      <w:pPr>
        <w:spacing w:after="0"/>
      </w:pPr>
    </w:p>
    <w:p w14:paraId="359259BE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使用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895625B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6C4C9F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/review</w:t>
            </w:r>
          </w:p>
        </w:tc>
      </w:tr>
    </w:tbl>
    <w:p w14:paraId="0DFFB057">
      <w:pPr>
        <w:spacing w:after="0"/>
      </w:pPr>
    </w:p>
    <w:p w14:paraId="67E0E1E3">
      <w:pPr>
        <w:pStyle w:val="2"/>
        <w:keepNext/>
      </w:pPr>
      <w:r>
        <w:t>第 13 章  权限与安全：allow / ask / deny 的正确用法</w:t>
      </w:r>
    </w:p>
    <w:p w14:paraId="099664C0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对于初学者，最安全的思路不是“让 Agent 什么都能做”，而是“按岗位给最小权限”。Reviewer 不需要 edit；Planner 通常不需要写文件；Debugger 可能需要 bash，但危险或外部副作用命令应该 ask 或 deny。</w:t>
      </w:r>
    </w:p>
    <w:p w14:paraId="69E33F85">
      <w:pPr>
        <w:pStyle w:val="3"/>
        <w:keepNext/>
      </w:pPr>
      <w:r>
        <w:t>13.1 三档权限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744"/>
        <w:gridCol w:w="4176"/>
      </w:tblGrid>
      <w:tr w14:paraId="2A01DA15">
        <w:trPr>
          <w:tblHeader/>
          <w:jc w:val="center"/>
        </w:trPr>
        <w:tc>
          <w:tcPr>
            <w:tcW w:w="14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6C3B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权限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F5437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含义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DEC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适合</w:t>
            </w:r>
          </w:p>
        </w:tc>
      </w:tr>
      <w:tr w14:paraId="2386C252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7FCC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allow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A629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无需批准，直接执行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C6E9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低风险、频繁、可重复动作</w:t>
            </w:r>
          </w:p>
        </w:tc>
      </w:tr>
      <w:tr w14:paraId="1DFBBFA5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E09F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ask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A1ED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执行前要求用户批准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B9C9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有副作用或成本的动作</w:t>
            </w:r>
          </w:p>
        </w:tc>
      </w:tr>
      <w:tr w14:paraId="31F23408">
        <w:trPr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171D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deny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A4C6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不允许执行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598F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与角色职责无关或高风险动作</w:t>
            </w:r>
          </w:p>
        </w:tc>
      </w:tr>
    </w:tbl>
    <w:p w14:paraId="07265EC6">
      <w:pPr>
        <w:spacing w:after="0"/>
      </w:pPr>
    </w:p>
    <w:p w14:paraId="59B776B6">
      <w:pPr>
        <w:pStyle w:val="3"/>
        <w:keepNext/>
      </w:pPr>
      <w:r>
        <w:t>13.2 最小权限模板</w:t>
      </w:r>
    </w:p>
    <w:p w14:paraId="7F223A36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YAML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9120A48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48D459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Reviewer：只读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edit: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bash: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status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diff *": allow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 Builder：可修改，但对 Shell 保守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edit: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bash: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ask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"pytest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"ruff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status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diff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push *": deny</w:t>
            </w:r>
          </w:p>
        </w:tc>
      </w:tr>
    </w:tbl>
    <w:p w14:paraId="04932F8E">
      <w:pPr>
        <w:spacing w:after="0"/>
      </w:pPr>
    </w:p>
    <w:p w14:paraId="438112BB">
      <w:pPr>
        <w:pStyle w:val="3"/>
        <w:keepNext/>
      </w:pPr>
      <w:r>
        <w:t>13.3 task 与 skill 权限</w:t>
      </w:r>
    </w:p>
    <w:p w14:paraId="473CADBB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Primary / Orchestrator 可以通过 permission.task 控制允许委派给哪些子 Agent；同样可以通过 permission.skill 控制可以加载哪些 Skill。官方文档指出，设置为 deny 的子 Agent 会从 Task 工具描述中移除，从而降低模型误调用概率。</w:t>
      </w:r>
    </w:p>
    <w:p w14:paraId="0DC875A0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YAML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3AF64C9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73654D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task: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"planner":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"code-reviewer":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"debugger":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skill: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"python-quality":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"code-review": allow</w:t>
            </w:r>
          </w:p>
        </w:tc>
      </w:tr>
    </w:tbl>
    <w:p w14:paraId="7D20A063">
      <w:pPr>
        <w:spacing w:after="0"/>
      </w:pPr>
    </w:p>
    <w:p w14:paraId="340A4717">
      <w:pPr>
        <w:pStyle w:val="2"/>
        <w:keepNext/>
      </w:pPr>
      <w:r>
        <w:t>第 14 章  调试：为什么 Agent / Skill 没有生效</w:t>
      </w:r>
    </w:p>
    <w:p w14:paraId="7EB39567">
      <w:pPr>
        <w:pStyle w:val="3"/>
        <w:keepNext/>
      </w:pPr>
      <w:r>
        <w:t>14.1 Agent 找不到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600"/>
        <w:gridCol w:w="4032"/>
      </w:tblGrid>
      <w:tr w14:paraId="03241CE8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84A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检查项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8E0C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正确示例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1F46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常见错误</w:t>
            </w:r>
          </w:p>
        </w:tc>
      </w:tr>
      <w:tr w14:paraId="773987B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AF47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目录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6D7B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.opencode/agents/review.md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A0A2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.opencode/agent/review.md</w:t>
            </w:r>
          </w:p>
        </w:tc>
      </w:tr>
      <w:tr w14:paraId="16E1C8A9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F161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文件名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2256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review.md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AF6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review.txt</w:t>
            </w:r>
          </w:p>
        </w:tc>
      </w:tr>
      <w:tr w14:paraId="553DDE9A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E03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frontmatter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79D3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--- ... ---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80C2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YAML 没有闭合</w:t>
            </w:r>
          </w:p>
        </w:tc>
      </w:tr>
      <w:tr w14:paraId="1058E2D0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699B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00FB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明确职责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530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空描述或极度模糊</w:t>
            </w:r>
          </w:p>
        </w:tc>
      </w:tr>
      <w:tr w14:paraId="6C873B53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8AF1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启动目录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11FA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位于项目/工作树内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AA68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在完全无关目录启动</w:t>
            </w:r>
          </w:p>
        </w:tc>
      </w:tr>
    </w:tbl>
    <w:p w14:paraId="5FE40087">
      <w:pPr>
        <w:spacing w:after="0"/>
      </w:pPr>
    </w:p>
    <w:p w14:paraId="27C8FE5B">
      <w:pPr>
        <w:pStyle w:val="3"/>
        <w:keepNext/>
      </w:pPr>
      <w:r>
        <w:t>14.2 Skill 找不到</w:t>
      </w:r>
    </w:p>
    <w:p w14:paraId="601E8F16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确认文件名严格为 SKILL.md（大写）。</w:t>
      </w:r>
    </w:p>
    <w:p w14:paraId="367863AA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确认路径为 .opencode/skills/&lt;name&gt;/SKILL.md 或官方支持的其他路径。</w:t>
      </w:r>
    </w:p>
    <w:p w14:paraId="691CB419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确认 frontmatter 有 name 和 description。</w:t>
      </w:r>
    </w:p>
    <w:p w14:paraId="55622629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4.  确认 name 与目录名完全一致，且符合小写 kebab-case 规则。</w:t>
      </w:r>
    </w:p>
    <w:p w14:paraId="78710047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5.  确认没有被 permission.skill 的 deny 规则隐藏。</w:t>
      </w:r>
    </w:p>
    <w:p w14:paraId="074FF2C2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6.  确认没有多个位置出现同名 Skill 导致冲突。</w:t>
      </w:r>
    </w:p>
    <w:p w14:paraId="5424861D">
      <w:pPr>
        <w:pStyle w:val="3"/>
        <w:keepNext/>
      </w:pPr>
      <w:r>
        <w:t>14.3 Skill 存在，但 Agent 就是不加载</w:t>
      </w:r>
    </w:p>
    <w:p w14:paraId="4ABE478F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这通常不是“Skill 文件坏了”，而是路由问题。先检查 description 是否太模糊；再检查当前 Agent 是否拥有 skill 权限；最后可以在 Agent 的工作流程中加入明确的触发规则，例如“修改 Python 代码前加载 python-quality”。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096"/>
        <w:gridCol w:w="3960"/>
      </w:tblGrid>
      <w:tr w14:paraId="540CAC84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C5358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现象</w:t>
            </w:r>
          </w:p>
        </w:tc>
        <w:tc>
          <w:tcPr>
            <w:tcW w:w="30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9135E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可能原因</w:t>
            </w:r>
          </w:p>
        </w:tc>
        <w:tc>
          <w:tcPr>
            <w:tcW w:w="39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31B6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改法</w:t>
            </w:r>
          </w:p>
        </w:tc>
      </w:tr>
      <w:tr w14:paraId="1EAE9B1B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0A8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从不触发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6627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 缺少任务场景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57D2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增加“做什么 + 何时用”</w:t>
            </w:r>
          </w:p>
        </w:tc>
      </w:tr>
      <w:tr w14:paraId="6B714BF4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8282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什么都触发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3D89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description 太宽泛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3BA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增加边界和具体任务</w:t>
            </w:r>
          </w:p>
        </w:tc>
      </w:tr>
      <w:tr w14:paraId="6FD075C1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1278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加载错误 Skill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81A8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多个描述过于相似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5E9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为每个 Skill 定义清晰差异</w:t>
            </w:r>
          </w:p>
        </w:tc>
      </w:tr>
      <w:tr w14:paraId="7D0E07D3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9D65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想加载但失败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54ED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permission.skill deny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B779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调整权限</w:t>
            </w:r>
          </w:p>
        </w:tc>
      </w:tr>
      <w:tr w14:paraId="46394F1A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FB7E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加载后行为不稳定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3670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SKILL.md 规则冲突/过长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5236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精简核心 SOP，拆 references</w:t>
            </w:r>
          </w:p>
        </w:tc>
      </w:tr>
    </w:tbl>
    <w:p w14:paraId="7E9321FD">
      <w:pPr>
        <w:spacing w:after="0"/>
      </w:pPr>
    </w:p>
    <w:p w14:paraId="237E9128">
      <w:pPr>
        <w:pStyle w:val="3"/>
        <w:keepNext/>
      </w:pPr>
      <w:r>
        <w:t>14.4 如何测试一个 Agent / Skill</w:t>
      </w:r>
    </w:p>
    <w:p w14:paraId="6E4B918D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不要只用一个“成功例子”验证。至少设计三组测试：应触发、边界触发、不应触发。对 Agent 还要测试权限边界和失败后的行为。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896"/>
        <w:gridCol w:w="2592"/>
      </w:tblGrid>
      <w:tr w14:paraId="1619AB81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495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测试类型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F5A3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示例：python-beginner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8F80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期望</w:t>
            </w:r>
          </w:p>
        </w:tc>
      </w:tr>
      <w:tr w14:paraId="135920E5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39FA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正例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356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“为什么这个 Python 函数返回 None？”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3AAF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加载 Skill</w:t>
            </w:r>
          </w:p>
        </w:tc>
      </w:tr>
      <w:tr w14:paraId="46104B05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963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近似正例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C10A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“给初学者解释 for 循环执行顺序”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46B1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加载 Skill</w:t>
            </w:r>
          </w:p>
        </w:tc>
      </w:tr>
      <w:tr w14:paraId="22C25434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684A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负例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E8E5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“设计 Kafka 多集群容灾架构”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907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不加载 Skill</w:t>
            </w:r>
          </w:p>
        </w:tc>
      </w:tr>
      <w:tr w14:paraId="0EE19E56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A149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权限例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D98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要求 python-teacher 直接改文件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9DF5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应拒绝/不具备 edit 权限</w:t>
            </w:r>
          </w:p>
        </w:tc>
      </w:tr>
    </w:tbl>
    <w:p w14:paraId="1D538EC9">
      <w:pPr>
        <w:spacing w:after="0"/>
      </w:pPr>
    </w:p>
    <w:p w14:paraId="12DFC42F">
      <w:pPr>
        <w:pStyle w:val="2"/>
        <w:keepNext/>
      </w:pPr>
      <w:r>
        <w:t>第 15 章  从单 Agent 到多 Agent 编排</w:t>
      </w:r>
    </w:p>
    <w:p w14:paraId="602E4BB8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初学阶段不要一开始就做“十个 Agent 的软件公司”。多 Agent 的价值来自职责隔离，而不是角色数量。只有当任务真的存在不同权限、不同上下文或独立复核需求时，再拆分子 Agent。</w:t>
      </w:r>
    </w:p>
    <w:p w14:paraId="0A857588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推荐的第一套多 Agent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F426245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902865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用户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Orchestrator（Primary，唯一写入者）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├── Planner（只读：计划）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├── Debugger（只读 + 有限 bash：诊断）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└── Code Reviewer（只读：独立复核）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共享 / 按需 Skills：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- python-quality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- api-design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- code-review</w:t>
            </w:r>
          </w:p>
        </w:tc>
      </w:tr>
    </w:tbl>
    <w:p w14:paraId="2E0D649E">
      <w:pPr>
        <w:spacing w:after="0"/>
      </w:pPr>
    </w:p>
    <w:p w14:paraId="26D7EC9B">
      <w:pPr>
        <w:pStyle w:val="3"/>
        <w:keepNext/>
      </w:pPr>
      <w:r>
        <w:t>15.1 为什么建议“唯一写入者”</w:t>
      </w:r>
    </w:p>
    <w:p w14:paraId="1D22A6C6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如果 Planner、Builder、Reviewer 都能同时修改同一批文件，很容易产生职责混乱：Reviewer 发现问题后直接改掉，主 Agent 不知道变更来源；多个子 Agent 并行写入还可能产生冲突。对初学者，最稳定的模式是 Primary Builder 负责写入，其他子 Agent 负责只读分析和验证。</w:t>
      </w:r>
    </w:p>
    <w:p w14:paraId="618D2B61">
      <w:pPr>
        <w:pStyle w:val="3"/>
        <w:keepNext/>
      </w:pPr>
      <w:r>
        <w:t>15.2 Orchestrator 最小示例</w:t>
      </w:r>
    </w:p>
    <w:p w14:paraId="617D020B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`.opencode/agents/orchestrator.md`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E9F80D4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F54147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description: Coordinate implementation tasks and delegate planning, debugging and final review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mode: primary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temperature: 0.1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steps: 40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permission: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edit: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task: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"planner":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"debugger":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"code-reviewer":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bash: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"*": ask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"pytest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status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diff *": allow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"git push *": deny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---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You are the primary engineering orchestrator.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## Workflow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1. Understand the requested outcome and repository rules.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2. Delegate planning only when the task is non-trivial.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3. Keep code modifications in this primary session.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4. Run the narrowest relevant tests.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5. Ask code-reviewer for an independent final review.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6. Fix confirmed issues and summarize verification evidence.</w:t>
            </w:r>
          </w:p>
        </w:tc>
      </w:tr>
    </w:tbl>
    <w:p w14:paraId="30B7F313">
      <w:pPr>
        <w:spacing w:after="0"/>
      </w:pPr>
    </w:p>
    <w:p w14:paraId="3B13F173">
      <w:pPr>
        <w:pStyle w:val="2"/>
        <w:keepNext/>
      </w:pPr>
      <w:r>
        <w:t>第 16 章  设计原则：什么应该写进 Agent，什么应该写进 Skill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2088"/>
        <w:gridCol w:w="3672"/>
      </w:tblGrid>
      <w:tr w14:paraId="1D76FAF2">
        <w:trPr>
          <w:tblHeader/>
          <w:jc w:val="center"/>
        </w:trPr>
        <w:tc>
          <w:tcPr>
            <w:tcW w:w="3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5B452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如果你正在写的是…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B9818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优先放在哪里</w:t>
            </w:r>
          </w:p>
        </w:tc>
        <w:tc>
          <w:tcPr>
            <w:tcW w:w="36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690D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原因</w:t>
            </w:r>
          </w:p>
        </w:tc>
      </w:tr>
      <w:tr w14:paraId="2772216C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8EB8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“你是 Reviewer / Debugger / Planner”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75BF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4FCB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角色定义</w:t>
            </w:r>
          </w:p>
        </w:tc>
      </w:tr>
      <w:tr w14:paraId="5D439055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767B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“可以 edit 吗？可以跑哪些 bash？”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8C1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permission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81E4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能力边界属于岗位</w:t>
            </w:r>
          </w:p>
        </w:tc>
      </w:tr>
      <w:tr w14:paraId="753337FD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9508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“代码审查先看 correctness 再看 security”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943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522A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可复用的方法论</w:t>
            </w:r>
          </w:p>
        </w:tc>
      </w:tr>
      <w:tr w14:paraId="05E552E6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8990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“这个项目用 uv，测试命令是…”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EDB2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AGENTS.md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372B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项目长期事实</w:t>
            </w:r>
          </w:p>
        </w:tc>
      </w:tr>
      <w:tr w14:paraId="530B3F3A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464C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“一键执行 review”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6AAC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Command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827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固定入口</w:t>
            </w:r>
          </w:p>
        </w:tc>
      </w:tr>
      <w:tr w14:paraId="70AADB85">
        <w:trPr>
          <w:jc w:val="center"/>
        </w:trPr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3286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“执行实际文件修改/命令”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D45E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Tool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D31A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真实动作</w:t>
            </w:r>
          </w:p>
        </w:tc>
      </w:tr>
    </w:tbl>
    <w:p w14:paraId="6C3B185A">
      <w:pPr>
        <w:spacing w:after="0"/>
      </w:pPr>
    </w:p>
    <w:p w14:paraId="664F879D">
      <w:pPr>
        <w:pStyle w:val="3"/>
        <w:keepNext/>
      </w:pPr>
      <w:r>
        <w:t>16.1 一个简单判断公式</w:t>
      </w:r>
    </w:p>
    <w:p w14:paraId="6D540DBB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决策表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36435BA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64F8E5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新增“角色”      → Agent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新增“可复用方法”  → Skill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新增“项目规则”    → AGENTS.md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新增“快捷入口”    → Command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新增“真实能力”    → Tool / MCP / Script</w:t>
            </w:r>
          </w:p>
        </w:tc>
      </w:tr>
    </w:tbl>
    <w:p w14:paraId="34EBCE17">
      <w:pPr>
        <w:spacing w:after="0"/>
      </w:pPr>
    </w:p>
    <w:p w14:paraId="4E71A117">
      <w:pPr>
        <w:pStyle w:val="3"/>
        <w:keepNext/>
      </w:pPr>
      <w:r>
        <w:t>16.2 好 Agent 的五条标准</w:t>
      </w:r>
    </w:p>
    <w:p w14:paraId="2B2A6ADC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职责窄而清晰：Reviewer 就做 Review，不顺便部署。</w:t>
      </w:r>
    </w:p>
    <w:p w14:paraId="5D5A5D63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权限与职责匹配：只读角色不拥有 edit。</w:t>
      </w:r>
    </w:p>
    <w:p w14:paraId="77F1FF0A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完成条件明确：什么时候可以宣布任务结束。</w:t>
      </w:r>
    </w:p>
    <w:p w14:paraId="5B3A36FD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4.  输出有证据：特别是 Reviewer / Debugger。</w:t>
      </w:r>
    </w:p>
    <w:p w14:paraId="56243A0F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5.  可委派但不滥委派：简单任务不要为了“多 Agent”而多 Agent。</w:t>
      </w:r>
    </w:p>
    <w:p w14:paraId="6F62F80E">
      <w:pPr>
        <w:pStyle w:val="3"/>
        <w:keepNext/>
      </w:pPr>
      <w:r>
        <w:t>16.3 好 Skill 的七条标准</w:t>
      </w:r>
    </w:p>
    <w:p w14:paraId="37ACF197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1.  name 清晰、稳定、符合 OpenCode 命名规则。</w:t>
      </w:r>
    </w:p>
    <w:p w14:paraId="70CF3FC3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2.  description 同时包含“能力”和“触发场景”。</w:t>
      </w:r>
    </w:p>
    <w:p w14:paraId="244CFA46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3.  SKILL.md 只保留真正执行所需的核心流程。</w:t>
      </w:r>
    </w:p>
    <w:p w14:paraId="201F7508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4.  长参考资料放 references/，按需加载。</w:t>
      </w:r>
    </w:p>
    <w:p w14:paraId="7912FE96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5.  确定性重复逻辑放 scripts/，而不是让 LLM 每次重写。</w:t>
      </w:r>
    </w:p>
    <w:p w14:paraId="53174ABF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6.  明确“不适用场景”和失败处理。</w:t>
      </w:r>
    </w:p>
    <w:p w14:paraId="0FDB807A">
      <w:pPr>
        <w:spacing w:after="50" w:line="276" w:lineRule="auto"/>
        <w:ind w:left="0" w:firstLine="0"/>
      </w:pPr>
      <w:r>
        <w:rPr>
          <w:rFonts w:ascii="Noto Sans CJK SC" w:hAnsi="Noto Sans CJK SC" w:eastAsia="Noto Sans CJK SC"/>
          <w:sz w:val="21"/>
        </w:rPr>
        <w:t>7.  用正例、边界例、负例验证触发与输出。</w:t>
      </w:r>
    </w:p>
    <w:p w14:paraId="2626AEE8">
      <w:pPr>
        <w:pStyle w:val="2"/>
        <w:keepNext/>
      </w:pPr>
      <w:r>
        <w:t>第 17 章  企业级 Skill Hub / GitLab 的扩展设计</w:t>
      </w:r>
    </w:p>
    <w:p w14:paraId="763B9A6C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当 Skill 从个人项目扩展到公司内部共享时，问题会从“SKILL.md 能不能运行”变成“谁能发布、哪个版本被安装、权限是否合规、脚本有没有风险、如何回滚”。因此建议把 OpenCode 原生运行格式与企业治理元数据分离。</w:t>
      </w:r>
    </w:p>
    <w:p w14:paraId="390F2C76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企业 Skill 仓库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12CBD4C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39B0B9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python-quality/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SKILL.md              # OpenCode 原生入口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README.md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CHANGELOG.md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references/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scripts/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tests/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└── skillhub.yaml         # 公司平台治理元数据（非 OpenCode 原生字段）</w:t>
            </w:r>
          </w:p>
        </w:tc>
      </w:tr>
    </w:tbl>
    <w:p w14:paraId="3E36F7FB">
      <w:pPr>
        <w:spacing w:after="0"/>
      </w:pPr>
    </w:p>
    <w:p w14:paraId="466E73F8">
      <w:pPr>
        <w:pStyle w:val="3"/>
        <w:keepNext/>
      </w:pPr>
      <w:r>
        <w:t>17.1 为什么不要把所有公司字段塞进 SKILL.md 顶层</w:t>
      </w:r>
    </w:p>
    <w:p w14:paraId="5F79A7DC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OpenCode 官方只识别 name、description、license、compatibility、metadata 这几个 Skill frontmatter 字段，未知字段会被忽略。公司级 owner、risk、digest、approval 等治理字段可以放在 metadata（如果只是简单字符串）或独立的 skillhub.yaml（如果结构复杂）。</w:t>
      </w:r>
    </w:p>
    <w:p w14:paraId="2A23B07C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skillhub.yaml（平台自定义示例）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23B9971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5E737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apiVersion: skillhub.example.com/v1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kind: Skill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metadata: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name: python-quality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version: 1.2.0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owner: platform-engineering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spec: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runtime: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type: opencode-skill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entrypoint: SKILL.md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risk: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level: medium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executesScripts: true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externalNetwork: false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integrity: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digest: sha256:...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evaluation: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casesDirectory: tests/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minimumPassRate: 0.95</w:t>
            </w:r>
          </w:p>
        </w:tc>
      </w:tr>
    </w:tbl>
    <w:p w14:paraId="10CE8622">
      <w:pPr>
        <w:spacing w:after="0"/>
      </w:pPr>
    </w:p>
    <w:p w14:paraId="317D8D3B">
      <w:pPr>
        <w:pStyle w:val="3"/>
        <w:keepNext/>
      </w:pPr>
      <w:r>
        <w:t>17.2 推荐安装流程</w:t>
      </w:r>
    </w:p>
    <w:p w14:paraId="4652147B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公司级链路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59C5F2F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AF2A5B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GitLab Skill 仓库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Skill Hub：权限过滤 / 审批 / 版本 / 风险扫描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CLI / OpenCode Plugin：下载并校验 digest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安装到 .opencode/skills/&lt;name&gt;/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记录 lockfile：版本 + commit + digest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OpenCode 原生发现并按需加载</w:t>
            </w:r>
          </w:p>
        </w:tc>
      </w:tr>
    </w:tbl>
    <w:p w14:paraId="2E5F1BD6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61459F7">
        <w:trPr>
          <w:jc w:val="center"/>
        </w:trPr>
        <w:tc>
          <w:tcPr>
            <w:tcW w:w="9972" w:type="dxa"/>
            <w:shd w:val="clear" w:color="auto" w:fill="EAF7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7281441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27346"/>
                <w:sz w:val="19"/>
              </w:rPr>
              <w:t xml:space="preserve">设计原则  </w:t>
            </w:r>
            <w:r>
              <w:rPr>
                <w:rFonts w:ascii="Noto Sans CJK SC" w:hAnsi="Noto Sans CJK SC" w:eastAsia="Noto Sans CJK SC"/>
                <w:sz w:val="19"/>
              </w:rPr>
              <w:t>平台负责“治理与分发”，OpenCode 负责“运行与加载”。不要让 Skill Hub 侵入模型运行时细节，也不要让运行时承担版本审批、组织权限等平台职责。</w:t>
            </w:r>
          </w:p>
        </w:tc>
      </w:tr>
    </w:tbl>
    <w:p w14:paraId="084D7193">
      <w:pPr>
        <w:spacing w:after="0"/>
      </w:pPr>
    </w:p>
    <w:p w14:paraId="28F4F948">
      <w:pPr>
        <w:pStyle w:val="2"/>
        <w:keepNext/>
      </w:pPr>
      <w:r>
        <w:t>第 18 章  练习路线、检查清单与参考资料</w:t>
      </w:r>
    </w:p>
    <w:p w14:paraId="58C9DD4C">
      <w:pPr>
        <w:pStyle w:val="3"/>
        <w:keepNext/>
      </w:pPr>
      <w:r>
        <w:t>18.1 建议练习路线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880"/>
        <w:gridCol w:w="4032"/>
      </w:tblGrid>
      <w:tr w14:paraId="3365261E">
        <w:trPr>
          <w:tblHeader/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B9F72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练习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1AC3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目标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2AA9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通过标准</w:t>
            </w:r>
          </w:p>
        </w:tc>
      </w:tr>
      <w:tr w14:paraId="4DBFE40C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5112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练习 1：python-teacher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705A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学会 Agent 文件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1836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能 @ 调用；不能修改文件</w:t>
            </w:r>
          </w:p>
        </w:tc>
      </w:tr>
      <w:tr w14:paraId="558DCA7E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A826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练习 2：python-beginner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416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学会 Skill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3EF7A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能被 Agent 按场景加载</w:t>
            </w:r>
          </w:p>
        </w:tc>
      </w:tr>
      <w:tr w14:paraId="33A9162D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5D16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练习 3：code-reviewer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84C9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学会权限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F2F9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只读审查；Git 只允许必要命令</w:t>
            </w:r>
          </w:p>
        </w:tc>
      </w:tr>
      <w:tr w14:paraId="16587AB3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3966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练习 4：/review Command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2C06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学会工作流入口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51FB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一条命令启动 Reviewer</w:t>
            </w:r>
          </w:p>
        </w:tc>
      </w:tr>
      <w:tr w14:paraId="7989692D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1B801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练习 5：AGENTS.md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D418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学会项目规则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98D5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新会话能理解项目测试/目录规则</w:t>
            </w:r>
          </w:p>
        </w:tc>
      </w:tr>
      <w:tr w14:paraId="31957B44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CB02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练习 6：Orchestrator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85A16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学会多 Agent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52388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主 Agent 写入，子 Agent 只读分工</w:t>
            </w:r>
          </w:p>
        </w:tc>
      </w:tr>
    </w:tbl>
    <w:p w14:paraId="19CE8774">
      <w:pPr>
        <w:spacing w:after="0"/>
      </w:pPr>
    </w:p>
    <w:p w14:paraId="194FAFA4">
      <w:pPr>
        <w:pStyle w:val="3"/>
        <w:keepNext/>
      </w:pPr>
      <w:r>
        <w:t>18.2 Agent 自检清单</w:t>
      </w:r>
    </w:p>
    <w:p w14:paraId="155474D2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description 是否清楚说明职责和场景？</w:t>
      </w:r>
    </w:p>
    <w:p w14:paraId="59E28974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mode 是否与使用方式匹配？</w:t>
      </w:r>
    </w:p>
    <w:p w14:paraId="55C89B3B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Reviewer / Planner 是否意外拥有 edit？</w:t>
      </w:r>
    </w:p>
    <w:p w14:paraId="7272E513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bash 是否默认过于宽松？</w:t>
      </w:r>
    </w:p>
    <w:p w14:paraId="498ACCE5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steps 是否合理？</w:t>
      </w:r>
    </w:p>
    <w:p w14:paraId="4C6D7EE5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是否写清工作流程、约束和完成条件？</w:t>
      </w:r>
    </w:p>
    <w:p w14:paraId="3EF574F8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是否把可复用方法错误地复制进多个 Agent？</w:t>
      </w:r>
    </w:p>
    <w:p w14:paraId="3AA0F4C0">
      <w:pPr>
        <w:pStyle w:val="3"/>
        <w:keepNext/>
      </w:pPr>
      <w:r>
        <w:t>18.3 Skill 自检清单</w:t>
      </w:r>
    </w:p>
    <w:p w14:paraId="18F99915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文件是否叫 SKILL.md？</w:t>
      </w:r>
    </w:p>
    <w:p w14:paraId="4BE4F8BA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name 是否和目录名完全一致？</w:t>
      </w:r>
    </w:p>
    <w:p w14:paraId="72587FC9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name 是否符合小写字母/数字/单连字符规则？</w:t>
      </w:r>
    </w:p>
    <w:p w14:paraId="43133F28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description 是否同时包含功能和触发场景？</w:t>
      </w:r>
    </w:p>
    <w:p w14:paraId="6900CA9D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是否与相似 Skill 有清晰边界？</w:t>
      </w:r>
    </w:p>
    <w:p w14:paraId="51E555F5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核心内容是否足够短而自洽？</w:t>
      </w:r>
    </w:p>
    <w:p w14:paraId="09C96250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长资料是否拆到 references/？</w:t>
      </w:r>
    </w:p>
    <w:p w14:paraId="2337079C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可重复逻辑是否适合放 scripts/？</w:t>
      </w:r>
    </w:p>
    <w:p w14:paraId="7F535A2A">
      <w:pPr>
        <w:pStyle w:val="23"/>
        <w:spacing w:after="50" w:line="276" w:lineRule="auto"/>
      </w:pPr>
      <w:r>
        <w:rPr>
          <w:rFonts w:ascii="Noto Sans CJK SC" w:hAnsi="Noto Sans CJK SC" w:eastAsia="Noto Sans CJK SC"/>
          <w:sz w:val="21"/>
        </w:rPr>
        <w:t>□ 是否设计正例、负例和边界测试？</w:t>
      </w:r>
    </w:p>
    <w:p w14:paraId="4348E447">
      <w:pPr>
        <w:pStyle w:val="3"/>
        <w:keepNext/>
      </w:pPr>
      <w:r>
        <w:t>18.4 最终完整目录示例</w:t>
      </w:r>
    </w:p>
    <w:p w14:paraId="77C74D3C">
      <w:pPr>
        <w:spacing w:after="40"/>
      </w:pPr>
      <w:r>
        <w:rPr>
          <w:rFonts w:ascii="Noto Sans CJK SC" w:hAnsi="Noto Sans CJK SC" w:eastAsia="Noto Sans CJK SC"/>
          <w:b/>
          <w:color w:val="595959"/>
          <w:sz w:val="17"/>
        </w:rPr>
        <w:t>最终目录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1055CCE">
        <w:trPr>
          <w:cantSplit/>
          <w:jc w:val="center"/>
        </w:trPr>
        <w:tc>
          <w:tcPr>
            <w:tcW w:w="9288" w:type="dxa"/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86D3B4"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opencode-demo/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AGENTS.md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├── main.py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>└── .opencode/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├── agents/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├── orchestrator.md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├── python-teacher.md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└── code-reviewer.md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├── skills/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├── python-beginner/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│   └── SKILL.md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└── code-review/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    ├── SKILL.md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│       └── references/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└── commands/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232323"/>
                <w:sz w:val="17"/>
              </w:rPr>
              <w:t xml:space="preserve">        └── review.md</w:t>
            </w:r>
          </w:p>
        </w:tc>
      </w:tr>
    </w:tbl>
    <w:p w14:paraId="6B118AB0">
      <w:pPr>
        <w:spacing w:after="0"/>
      </w:pPr>
    </w:p>
    <w:p w14:paraId="74E3A02C">
      <w:pPr>
        <w:pStyle w:val="3"/>
        <w:keepNext/>
      </w:pPr>
      <w:r>
        <w:t>18.5 一页速查表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3456"/>
      </w:tblGrid>
      <w:tr w14:paraId="3CB437DF">
        <w:trPr>
          <w:tblHeader/>
          <w:jc w:val="center"/>
        </w:trPr>
        <w:tc>
          <w:tcPr>
            <w:tcW w:w="57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DF55D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需求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84473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4E"/>
                <w:sz w:val="18"/>
              </w:rPr>
              <w:t>选择</w:t>
            </w:r>
          </w:p>
        </w:tc>
      </w:tr>
      <w:tr w14:paraId="53DF9435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0B705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我需要一个“代码审查员”角色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2DB5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</w:tr>
      <w:tr w14:paraId="491B91C2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30B8B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多个角色都要遵循同一套审查方法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53413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</w:tr>
      <w:tr w14:paraId="508CA5ED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C1E7F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这个项目所有任务都必须先跑某条测试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1842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AGENTS.md</w:t>
            </w:r>
          </w:p>
        </w:tc>
      </w:tr>
      <w:tr w14:paraId="5BA2856C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8ABB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我想输入 /review 就开始审查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4DAB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Command</w:t>
            </w:r>
          </w:p>
        </w:tc>
      </w:tr>
      <w:tr w14:paraId="5B420F5B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6ADE0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我需要真正执行 git diff / pytest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D6AC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Tool / bash 权限</w:t>
            </w:r>
          </w:p>
        </w:tc>
      </w:tr>
      <w:tr w14:paraId="1327891E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8653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我想让主 Agent 委派 Reviewer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359E4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permission.task + subagent</w:t>
            </w:r>
          </w:p>
        </w:tc>
      </w:tr>
      <w:tr w14:paraId="113E55A1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1016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我想限制 Reviewer 不能改代码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CC307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permission.edit: deny</w:t>
            </w:r>
          </w:p>
        </w:tc>
      </w:tr>
      <w:tr w14:paraId="6BE284F2">
        <w:trPr>
          <w:jc w:val="center"/>
        </w:trPr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BC31D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Skill 总是不触发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BB05E"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先优化 description，再检查 permission.skill</w:t>
            </w:r>
          </w:p>
        </w:tc>
      </w:tr>
    </w:tbl>
    <w:p w14:paraId="43D5AC99">
      <w:pPr>
        <w:spacing w:after="0"/>
      </w:pPr>
    </w:p>
    <w:p w14:paraId="3CE51E36">
      <w:pPr>
        <w:pStyle w:val="2"/>
        <w:keepNext/>
      </w:pPr>
      <w:r>
        <w:t>参考资料与版本基线</w:t>
      </w:r>
    </w:p>
    <w:p w14:paraId="6AD76A00"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本文不是对第三方教程的逐字改写，而是以“通用 Agent 原理 → OpenCode 官方实现 → 可运行示例”的方式重新组织。以下资料用于概念与规范交叉校验。</w:t>
      </w:r>
    </w:p>
    <w:p w14:paraId="60BD2F7D">
      <w:pPr>
        <w:spacing w:after="60"/>
      </w:pPr>
      <w:r>
        <w:rPr>
          <w:rFonts w:ascii="Noto Sans CJK SC" w:hAnsi="Noto Sans CJK SC" w:eastAsia="Noto Sans CJK SC"/>
          <w:b/>
          <w:sz w:val="19"/>
        </w:rPr>
        <w:t>[1] OpenCode 官方：Agents：</w:t>
      </w:r>
      <w:r>
        <w:fldChar w:fldCharType="begin"/>
      </w:r>
      <w:r>
        <w:instrText xml:space="preserve"> HYPERLINK "https://opencode.ai/docs/agents/"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https://opencode.ai/docs/agents/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3F16072B">
      <w:pPr>
        <w:spacing w:after="60"/>
      </w:pPr>
      <w:r>
        <w:rPr>
          <w:rFonts w:ascii="Noto Sans CJK SC" w:hAnsi="Noto Sans CJK SC" w:eastAsia="Noto Sans CJK SC"/>
          <w:b/>
          <w:sz w:val="19"/>
        </w:rPr>
        <w:t>[2] OpenCode 官方：Agent Skills：</w:t>
      </w:r>
      <w:r>
        <w:fldChar w:fldCharType="begin"/>
      </w:r>
      <w:r>
        <w:instrText xml:space="preserve"> HYPERLINK "https://opencode.ai/docs/skills/"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https://opencode.ai/docs/skills/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5924B168">
      <w:pPr>
        <w:spacing w:after="60"/>
      </w:pPr>
      <w:r>
        <w:rPr>
          <w:rFonts w:ascii="Noto Sans CJK SC" w:hAnsi="Noto Sans CJK SC" w:eastAsia="Noto Sans CJK SC"/>
          <w:b/>
          <w:sz w:val="19"/>
        </w:rPr>
        <w:t>[3] OpenCode 官方：Permissions：</w:t>
      </w:r>
      <w:r>
        <w:fldChar w:fldCharType="begin"/>
      </w:r>
      <w:r>
        <w:instrText xml:space="preserve"> HYPERLINK "https://opencode.ai/docs/permissions/"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https://opencode.ai/docs/permissions/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06DF95E7">
      <w:pPr>
        <w:spacing w:after="60"/>
      </w:pPr>
      <w:r>
        <w:rPr>
          <w:rFonts w:ascii="Noto Sans CJK SC" w:hAnsi="Noto Sans CJK SC" w:eastAsia="Noto Sans CJK SC"/>
          <w:b/>
          <w:sz w:val="19"/>
        </w:rPr>
        <w:t>[4] OpenCode 官方：Rules / AGENTS.md：</w:t>
      </w:r>
      <w:r>
        <w:fldChar w:fldCharType="begin"/>
      </w:r>
      <w:r>
        <w:instrText xml:space="preserve"> HYPERLINK "https://opencode.ai/docs/rules/"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https://opencode.ai/docs/rules/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3C22E516">
      <w:pPr>
        <w:spacing w:after="60"/>
      </w:pPr>
      <w:r>
        <w:rPr>
          <w:rFonts w:ascii="Noto Sans CJK SC" w:hAnsi="Noto Sans CJK SC" w:eastAsia="Noto Sans CJK SC"/>
          <w:b/>
          <w:sz w:val="19"/>
        </w:rPr>
        <w:t>[5] OpenCode 官方：Commands：</w:t>
      </w:r>
      <w:r>
        <w:fldChar w:fldCharType="begin"/>
      </w:r>
      <w:r>
        <w:instrText xml:space="preserve"> HYPERLINK "https://opencode.ai/docs/commands/"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https://opencode.ai/docs/commands/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2C1D8CD6">
      <w:pPr>
        <w:spacing w:after="60"/>
      </w:pPr>
      <w:r>
        <w:rPr>
          <w:rFonts w:ascii="Noto Sans CJK SC" w:hAnsi="Noto Sans CJK SC" w:eastAsia="Noto Sans CJK SC"/>
          <w:b/>
          <w:sz w:val="19"/>
        </w:rPr>
        <w:t>[6] OpenCode 官方：Introduction：</w:t>
      </w:r>
      <w:r>
        <w:fldChar w:fldCharType="begin"/>
      </w:r>
      <w:r>
        <w:instrText xml:space="preserve"> HYPERLINK "https://opencode.ai/docs/"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https://opencode.ai/docs/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79A0BBDF">
      <w:pPr>
        <w:spacing w:after="60"/>
      </w:pPr>
      <w:r>
        <w:rPr>
          <w:rFonts w:ascii="Noto Sans CJK SC" w:hAnsi="Noto Sans CJK SC" w:eastAsia="Noto Sans CJK SC"/>
          <w:b/>
          <w:sz w:val="19"/>
        </w:rPr>
        <w:t>[7] 菜鸟教程：AI Agent 教程：</w:t>
      </w:r>
      <w:r>
        <w:fldChar w:fldCharType="begin"/>
      </w:r>
      <w:r>
        <w:instrText xml:space="preserve"> HYPERLINK "https://www.runoob.com/ai-agent/ai-agent-tutorial.html"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https://www.runoob.com/ai-agent/ai-agent-tutorial.html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60D4F353">
      <w:pPr>
        <w:spacing w:after="60"/>
      </w:pPr>
      <w:r>
        <w:rPr>
          <w:rFonts w:ascii="Noto Sans CJK SC" w:hAnsi="Noto Sans CJK SC" w:eastAsia="Noto Sans CJK SC"/>
          <w:b/>
          <w:sz w:val="19"/>
        </w:rPr>
        <w:t>[8] 菜鸟教程：AI Agent 核心组件：</w:t>
      </w:r>
      <w:r>
        <w:fldChar w:fldCharType="begin"/>
      </w:r>
      <w:r>
        <w:instrText xml:space="preserve"> HYPERLINK "https://www.runoob.com/ai-agent/ai-agent-core.html"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https://www.runoob.com/ai-agent/ai-agent-core.html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70A3446F">
      <w:pPr>
        <w:spacing w:after="60"/>
      </w:pPr>
      <w:r>
        <w:rPr>
          <w:rFonts w:ascii="Noto Sans CJK SC" w:hAnsi="Noto Sans CJK SC" w:eastAsia="Noto Sans CJK SC"/>
          <w:b/>
          <w:sz w:val="19"/>
        </w:rPr>
        <w:t>[9] 菜鸟教程：AI Agent 工作原理：</w:t>
      </w:r>
      <w:r>
        <w:fldChar w:fldCharType="begin"/>
      </w:r>
      <w:r>
        <w:instrText xml:space="preserve"> HYPERLINK "https://www.runoob.com/ai-agent/ai-agent-working-principle.html"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https://www.runoob.com/ai-agent/ai-agent-working-principle.html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51EF9B45">
      <w:pPr>
        <w:spacing w:after="60"/>
      </w:pPr>
      <w:r>
        <w:rPr>
          <w:rFonts w:ascii="Noto Sans CJK SC" w:hAnsi="Noto Sans CJK SC" w:eastAsia="Noto Sans CJK SC"/>
          <w:b/>
          <w:sz w:val="19"/>
        </w:rPr>
        <w:t>[10] 菜鸟教程：Agent 上下文工程：</w:t>
      </w:r>
      <w:r>
        <w:fldChar w:fldCharType="begin"/>
      </w:r>
      <w:r>
        <w:instrText xml:space="preserve"> HYPERLINK "https://www.runoob.com/ai-agent/agent-context-engineering.html"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https://www.runoob.com/ai-agent/agent-context-engineering.html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67B64575">
      <w:pPr>
        <w:spacing w:after="60"/>
      </w:pPr>
      <w:r>
        <w:rPr>
          <w:rFonts w:ascii="Noto Sans CJK SC" w:hAnsi="Noto Sans CJK SC" w:eastAsia="Noto Sans CJK SC"/>
          <w:b/>
          <w:sz w:val="19"/>
        </w:rPr>
        <w:t>[11] 菜鸟教程：OpenCode 教程：</w:t>
      </w:r>
      <w:r>
        <w:fldChar w:fldCharType="begin"/>
      </w:r>
      <w:r>
        <w:instrText xml:space="preserve"> HYPERLINK "https://www.runoob.com/opencode/opencode-tutorial.html"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https://www.runoob.com/opencode/opencode-tutorial.html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3A112F0F">
      <w:pPr>
        <w:spacing w:after="60"/>
      </w:pPr>
      <w:r>
        <w:rPr>
          <w:rFonts w:ascii="Noto Sans CJK SC" w:hAnsi="Noto Sans CJK SC" w:eastAsia="Noto Sans CJK SC"/>
          <w:b/>
          <w:sz w:val="19"/>
        </w:rPr>
        <w:t>[12] 菜鸟教程：Skills 基本结构：</w:t>
      </w:r>
      <w:r>
        <w:fldChar w:fldCharType="begin"/>
      </w:r>
      <w:r>
        <w:instrText xml:space="preserve"> HYPERLINK "https://www.runoob.com/skills/skills-structure.html"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https://www.runoob.com/skills/skills-structure.html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58288896">
      <w:pPr>
        <w:spacing w:after="60"/>
      </w:pPr>
      <w:r>
        <w:rPr>
          <w:rFonts w:ascii="Noto Sans CJK SC" w:hAnsi="Noto Sans CJK SC" w:eastAsia="Noto Sans CJK SC"/>
          <w:b/>
          <w:sz w:val="19"/>
        </w:rPr>
        <w:t>[13] 菜鸟教程：Skills 工作原理：</w:t>
      </w:r>
      <w:r>
        <w:fldChar w:fldCharType="begin"/>
      </w:r>
      <w:r>
        <w:instrText xml:space="preserve"> HYPERLINK "https://www.runoob.com/skills/how-skills-work.html"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https://www.runoob.com/skills/how-skills-work.html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p w14:paraId="541DA59D">
      <w:pPr>
        <w:spacing w:after="60"/>
      </w:pPr>
      <w:r>
        <w:rPr>
          <w:rFonts w:ascii="Noto Sans CJK SC" w:hAnsi="Noto Sans CJK SC" w:eastAsia="Noto Sans CJK SC"/>
          <w:b/>
          <w:sz w:val="19"/>
        </w:rPr>
        <w:t>[14] 菜鸟教程：Skills 描述：</w:t>
      </w:r>
      <w:r>
        <w:fldChar w:fldCharType="begin"/>
      </w:r>
      <w:r>
        <w:instrText xml:space="preserve"> HYPERLINK "https://www.runoob.com/skills/skills-description.html" \h </w:instrText>
      </w:r>
      <w:r>
        <w:fldChar w:fldCharType="separate"/>
      </w:r>
      <w:r>
        <w:rPr>
          <w:rFonts w:ascii="Noto Sans CJK SC" w:hAnsi="Noto Sans CJK SC" w:eastAsia="Noto Sans CJK SC"/>
          <w:color w:val="0563C1"/>
          <w:u w:val="single"/>
        </w:rPr>
        <w:t>https://www.runoob.com/skills/skills-description.html</w:t>
      </w:r>
      <w:r>
        <w:rPr>
          <w:rFonts w:ascii="Noto Sans CJK SC" w:hAnsi="Noto Sans CJK SC" w:eastAsia="Noto Sans CJK SC"/>
          <w:color w:val="0563C1"/>
          <w:u w:val="single"/>
        </w:rPr>
        <w:fldChar w:fldCharType="end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DB3E907">
        <w:trPr>
          <w:jc w:val="center"/>
        </w:trPr>
        <w:tc>
          <w:tcPr>
            <w:tcW w:w="9972" w:type="dxa"/>
            <w:shd w:val="clear" w:color="auto" w:fill="EAF7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3379CB1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27346"/>
                <w:sz w:val="19"/>
              </w:rPr>
              <w:t xml:space="preserve">最后记住  </w:t>
            </w:r>
            <w:r>
              <w:rPr>
                <w:rFonts w:ascii="Noto Sans CJK SC" w:hAnsi="Noto Sans CJK SC" w:eastAsia="Noto Sans CJK SC"/>
                <w:sz w:val="19"/>
              </w:rPr>
              <w:t>Agent 定义“谁来做、能做什么”；Skill 定义“这类任务怎么做”；AGENTS.md 定义“这个项目长期要遵守什么”；Command 定义“如何一键触发”；Tool 才是真正执行动作的能力。</w:t>
            </w:r>
          </w:p>
        </w:tc>
      </w:tr>
    </w:tbl>
    <w:p w14:paraId="5DFE1E91">
      <w:pPr>
        <w:spacing w:after="0"/>
      </w:pPr>
    </w:p>
    <w:sectPr>
      <w:headerReference r:id="rId5" w:type="default"/>
      <w:footerReference r:id="rId6" w:type="default"/>
      <w:pgSz w:w="12240" w:h="15840"/>
      <w:pgMar w:top="1049" w:right="1134" w:bottom="992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9ADF7">
    <w:pPr>
      <w:pStyle w:val="18"/>
      <w:jc w:val="center"/>
    </w:pPr>
    <w:r>
      <w:rPr>
        <w:rFonts w:ascii="Noto Sans CJK SC" w:hAnsi="Noto Sans CJK SC" w:eastAsia="Noto Sans CJK SC"/>
        <w:color w:val="828282"/>
        <w:sz w:val="16"/>
      </w:rPr>
      <w:t>从“会聊天”到“会执行”的 AI 编程智能体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592B5">
    <w:pPr>
      <w:pStyle w:val="19"/>
      <w:jc w:val="right"/>
    </w:pPr>
    <w:r>
      <w:rPr>
        <w:rFonts w:ascii="Noto Sans CJK SC" w:hAnsi="Noto Sans CJK SC" w:eastAsia="Noto Sans CJK SC"/>
        <w:color w:val="6E6E6E"/>
        <w:sz w:val="17"/>
      </w:rPr>
      <w:t>OpenCode Agent &amp; Skill 入门教程  |  2026-08-07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3B06B4"/>
    <w:rsid w:val="2B9B8039"/>
    <w:rsid w:val="3DF91292"/>
    <w:rsid w:val="7BF7D76C"/>
    <w:rsid w:val="7EDCCE2E"/>
    <w:rsid w:val="D77DEAE2"/>
    <w:rsid w:val="DFBDB6AC"/>
    <w:rsid w:val="F3F7E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153755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3E5E7E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153755"/>
      <w:spacing w:val="5"/>
      <w:kern w:val="28"/>
      <w:sz w:val="5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Noto Sans Mono CJK SC" w:hAnsi="Noto Sans Mono CJK SC" w:eastAsia="Noto Sans Mono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OpenAI</dc:creator>
  <dc:description>基于 2026-08-07 可访问的 OpenCode 官方文档与菜鸟教程概念资料整理。</dc:description>
  <cp:keywords>OpenCode, Agent, Skill, AI Agent, Coding Agent, 教程</cp:keywords>
  <cp:lastModifiedBy>谢明</cp:lastModifiedBy>
  <dcterms:modified xsi:type="dcterms:W3CDTF">2026-08-07T11:00:53Z</dcterms:modified>
  <dc:subject>OpenCode Agent, Skill, AGENTS.md, Command, Permissions, Multi-Agent</dc:subject>
  <dc:title>OpenCode Agent 与 Skill 从零到工程化入门教程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2298B656512326BBC349756A836C5C1B_42</vt:lpwstr>
  </property>
</Properties>
</file>